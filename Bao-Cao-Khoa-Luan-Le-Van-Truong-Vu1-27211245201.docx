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b/>
          <w:sz w:val="36"/>
          <w:szCs w:val="36"/>
        </w:rPr>
      </w:pPr>
    </w:p>
    <w:p w14:paraId="00000002">
      <w:pPr>
        <w:jc w:val="center"/>
        <w:rPr>
          <w:b/>
          <w:sz w:val="36"/>
          <w:szCs w:val="36"/>
        </w:rPr>
      </w:pPr>
      <w:r>
        <w:rPr>
          <w:b/>
          <w:sz w:val="36"/>
          <w:szCs w:val="36"/>
          <w:rtl w:val="0"/>
        </w:rPr>
        <w:t>BỘ GIÁO DỤC VÀ ĐÀO TẠO</w:t>
      </w:r>
    </w:p>
    <w:p w14:paraId="00000003">
      <w:pPr>
        <w:jc w:val="center"/>
        <w:rPr>
          <w:b/>
          <w:sz w:val="36"/>
          <w:szCs w:val="36"/>
        </w:rPr>
      </w:pPr>
      <w:r>
        <w:rPr>
          <w:b/>
          <w:sz w:val="36"/>
          <w:szCs w:val="36"/>
          <w:rtl w:val="0"/>
        </w:rPr>
        <w:t>TRƯỜNG ĐẠI HỌC DUY TÂN</w:t>
      </w:r>
    </w:p>
    <w:p w14:paraId="00000004">
      <w:pPr>
        <w:jc w:val="center"/>
        <w:rPr>
          <w:sz w:val="28"/>
          <w:szCs w:val="28"/>
        </w:rPr>
      </w:pPr>
      <w:r>
        <w:rPr>
          <w:sz w:val="28"/>
          <w:szCs w:val="28"/>
          <w:rtl w:val="0"/>
        </w:rPr>
        <w:t>---o0o---</w:t>
      </w:r>
    </w:p>
    <w:p w14:paraId="00000005">
      <w:pPr>
        <w:rPr>
          <w:sz w:val="28"/>
          <w:szCs w:val="28"/>
        </w:rPr>
      </w:pPr>
    </w:p>
    <w:p w14:paraId="00000006">
      <w:pPr>
        <w:rPr>
          <w:sz w:val="28"/>
          <w:szCs w:val="28"/>
        </w:rPr>
      </w:pPr>
    </w:p>
    <w:p w14:paraId="00000007">
      <w:pPr>
        <w:jc w:val="center"/>
        <w:rPr>
          <w:sz w:val="28"/>
          <w:szCs w:val="28"/>
        </w:rPr>
      </w:pPr>
      <w:r>
        <w:rPr>
          <w:sz w:val="28"/>
          <w:szCs w:val="28"/>
        </w:rPr>
        <w:drawing>
          <wp:inline distT="0" distB="0" distL="114300" distR="114300">
            <wp:extent cx="824865" cy="750570"/>
            <wp:effectExtent l="0" t="0" r="0" b="0"/>
            <wp:docPr id="12" name="image6.png" descr="logodtu_100"/>
            <wp:cNvGraphicFramePr/>
            <a:graphic xmlns:a="http://schemas.openxmlformats.org/drawingml/2006/main">
              <a:graphicData uri="http://schemas.openxmlformats.org/drawingml/2006/picture">
                <pic:pic xmlns:pic="http://schemas.openxmlformats.org/drawingml/2006/picture">
                  <pic:nvPicPr>
                    <pic:cNvPr id="12" name="image6.png" descr="logodtu_100"/>
                    <pic:cNvPicPr preferRelativeResize="0"/>
                  </pic:nvPicPr>
                  <pic:blipFill>
                    <a:blip r:embed="rId5"/>
                    <a:srcRect/>
                    <a:stretch>
                      <a:fillRect/>
                    </a:stretch>
                  </pic:blipFill>
                  <pic:spPr>
                    <a:xfrm>
                      <a:off x="0" y="0"/>
                      <a:ext cx="824865" cy="750570"/>
                    </a:xfrm>
                    <a:prstGeom prst="rect">
                      <a:avLst/>
                    </a:prstGeom>
                  </pic:spPr>
                </pic:pic>
              </a:graphicData>
            </a:graphic>
          </wp:inline>
        </w:drawing>
      </w:r>
    </w:p>
    <w:p w14:paraId="00000008">
      <w:pPr>
        <w:rPr>
          <w:sz w:val="28"/>
          <w:szCs w:val="28"/>
        </w:rPr>
      </w:pPr>
    </w:p>
    <w:p w14:paraId="00000009">
      <w:pPr>
        <w:rPr>
          <w:sz w:val="28"/>
          <w:szCs w:val="28"/>
        </w:rPr>
      </w:pPr>
    </w:p>
    <w:p w14:paraId="0000000A">
      <w:pPr>
        <w:jc w:val="center"/>
        <w:rPr>
          <w:b/>
          <w:sz w:val="32"/>
          <w:szCs w:val="32"/>
        </w:rPr>
      </w:pPr>
      <w:r>
        <w:rPr>
          <w:b/>
          <w:sz w:val="32"/>
          <w:szCs w:val="32"/>
          <w:rtl w:val="0"/>
        </w:rPr>
        <w:t>LÊ VĂN TRƯỜNG VŨ - 27211245201</w:t>
      </w:r>
    </w:p>
    <w:p w14:paraId="0000000B">
      <w:pPr>
        <w:jc w:val="center"/>
        <w:rPr>
          <w:b/>
          <w:sz w:val="32"/>
          <w:szCs w:val="32"/>
        </w:rPr>
      </w:pPr>
    </w:p>
    <w:p w14:paraId="0000000C">
      <w:pPr>
        <w:jc w:val="center"/>
        <w:rPr>
          <w:b/>
          <w:sz w:val="32"/>
          <w:szCs w:val="32"/>
        </w:rPr>
      </w:pPr>
    </w:p>
    <w:p w14:paraId="0000000D">
      <w:pPr>
        <w:spacing w:line="276" w:lineRule="auto"/>
        <w:jc w:val="center"/>
        <w:rPr>
          <w:b/>
          <w:sz w:val="40"/>
          <w:szCs w:val="40"/>
        </w:rPr>
      </w:pPr>
      <w:r>
        <w:rPr>
          <w:b/>
          <w:sz w:val="40"/>
          <w:szCs w:val="40"/>
          <w:rtl w:val="0"/>
        </w:rPr>
        <w:t>XÂY DỰNG WEBSITE BÁN VÉ VÀ TÍCH HỢP GỢI Ý PHIM THEO SỞ THÍCH BẰNG CHATBOT</w:t>
      </w:r>
    </w:p>
    <w:p w14:paraId="0000000E">
      <w:pPr>
        <w:rPr>
          <w:sz w:val="28"/>
          <w:szCs w:val="28"/>
        </w:rPr>
      </w:pPr>
    </w:p>
    <w:p w14:paraId="0000000F">
      <w:pPr>
        <w:rPr>
          <w:sz w:val="28"/>
          <w:szCs w:val="28"/>
        </w:rPr>
      </w:pPr>
    </w:p>
    <w:p w14:paraId="00000010">
      <w:pPr>
        <w:jc w:val="center"/>
        <w:rPr>
          <w:b/>
          <w:sz w:val="32"/>
          <w:szCs w:val="32"/>
        </w:rPr>
      </w:pPr>
      <w:r>
        <w:rPr>
          <w:b/>
          <w:sz w:val="34"/>
          <w:szCs w:val="34"/>
          <w:rtl w:val="0"/>
        </w:rPr>
        <w:t>KHÓA LUẬN TỐT NGHIỆP CÔNG NGHỆ THÔNG TIN</w:t>
      </w:r>
    </w:p>
    <w:p w14:paraId="00000011">
      <w:pPr>
        <w:rPr>
          <w:sz w:val="28"/>
          <w:szCs w:val="28"/>
        </w:rPr>
      </w:pPr>
    </w:p>
    <w:p w14:paraId="00000012">
      <w:pPr>
        <w:rPr>
          <w:sz w:val="28"/>
          <w:szCs w:val="28"/>
        </w:rPr>
      </w:pPr>
    </w:p>
    <w:p w14:paraId="00000013"/>
    <w:p w14:paraId="00000014"/>
    <w:p w14:paraId="00000015"/>
    <w:p w14:paraId="00000016"/>
    <w:p w14:paraId="00000017"/>
    <w:p w14:paraId="00000018"/>
    <w:p w14:paraId="00000019"/>
    <w:p w14:paraId="0000001A"/>
    <w:p w14:paraId="0000001B"/>
    <w:p w14:paraId="0000001C"/>
    <w:p w14:paraId="0000001D"/>
    <w:p w14:paraId="0000001E"/>
    <w:p w14:paraId="0000001F"/>
    <w:p w14:paraId="00000020"/>
    <w:p w14:paraId="00000021"/>
    <w:p w14:paraId="00000022"/>
    <w:p w14:paraId="00000023"/>
    <w:p w14:paraId="00000024"/>
    <w:p w14:paraId="00000025"/>
    <w:p w14:paraId="00000026">
      <w:pPr>
        <w:jc w:val="center"/>
        <w:rPr>
          <w:sz w:val="32"/>
          <w:szCs w:val="32"/>
        </w:rPr>
        <w:sectPr>
          <w:headerReference r:id="rId3" w:type="default"/>
          <w:pgSz w:w="11907" w:h="16840"/>
          <w:pgMar w:top="1418" w:right="1134" w:bottom="1418" w:left="1701" w:header="720" w:footer="720" w:gutter="0"/>
          <w:pgNumType w:start="1"/>
          <w:cols w:space="720" w:num="1"/>
        </w:sectPr>
      </w:pPr>
      <w:r>
        <w:rPr>
          <w:sz w:val="32"/>
          <w:szCs w:val="32"/>
          <w:rtl w:val="0"/>
        </w:rPr>
        <w:t>Đà Nẵng, 2025</w:t>
      </w:r>
    </w:p>
    <w:p w14:paraId="00000027">
      <w:pPr>
        <w:spacing w:line="360" w:lineRule="auto"/>
        <w:jc w:val="center"/>
        <w:rPr>
          <w:b/>
          <w:i/>
        </w:rPr>
      </w:pPr>
      <w:r>
        <w:rPr>
          <w:b/>
          <w:sz w:val="32"/>
          <w:szCs w:val="32"/>
          <w:rtl w:val="0"/>
        </w:rPr>
        <w:t>LỜI CẢM ƠN</w:t>
      </w:r>
    </w:p>
    <w:p w14:paraId="00000028">
      <w:pPr>
        <w:keepNext w:val="0"/>
        <w:keepLines w:val="0"/>
        <w:pageBreakBefore w:val="0"/>
        <w:widowControl/>
        <w:spacing w:line="360" w:lineRule="auto"/>
        <w:jc w:val="both"/>
      </w:pPr>
      <w:r>
        <w:rPr>
          <w:rtl w:val="0"/>
        </w:rPr>
        <w:t>Em xin chân thành cảm ơn Khoa Công Nghệ Thông Tin, trường Đại Duy Tân đã tạo điều kiện tốt cho em thực hiện đề tài này.</w:t>
      </w:r>
    </w:p>
    <w:p w14:paraId="00000029">
      <w:pPr>
        <w:keepNext w:val="0"/>
        <w:keepLines w:val="0"/>
        <w:pageBreakBefore w:val="0"/>
        <w:widowControl/>
        <w:spacing w:line="360" w:lineRule="auto"/>
        <w:jc w:val="both"/>
      </w:pPr>
      <w:r>
        <w:rPr>
          <w:rtl w:val="0"/>
        </w:rPr>
        <w:t>Em xin chân thành cảm ơn Cô Trần Thị Thanh Lan, là người đã định hướng và giúp đỡ em trong suốt thời gian thực hiện đề tài. Trong quá trình thực hiện đề tài thầy đã tận tình chỉ dẫn, trao đổi giúp em giải quyết các vấn đề để hoàn thiện đề tài. Em cũng xin gửi lời cảm ơn sâu sắc đến quý thầy cô trong khoa đã tận tình giảng dạy và trang bị cho em vốn kiến thức vô cùng quí báu trong những năm học vừa qua. Cha, Mẹ, anh chị đã quan tâm, chăm sóc, động viên. Bạn bè đã ủng hộ, giúp đỡ chúng em trong những lúc khó khăn cũng như trong suốt thời gian học tập và nghiên cứu. Mặc dù em đã cố gắng hoàn thành luận văn trong phạm vi và khả năng cho phép, nhưng chắc chắn sẽ không tránh khỏi những thiếu sót, kính mong sự cảm thông và chỉ bảo của quý thầy cô và các bạn.</w:t>
      </w:r>
    </w:p>
    <w:p w14:paraId="0000002A">
      <w:pPr>
        <w:spacing w:line="360" w:lineRule="auto"/>
        <w:ind w:firstLine="446"/>
        <w:jc w:val="both"/>
      </w:pPr>
    </w:p>
    <w:p w14:paraId="0000002B">
      <w:pPr>
        <w:spacing w:line="360" w:lineRule="auto"/>
        <w:ind w:left="4950" w:firstLine="0"/>
        <w:jc w:val="center"/>
      </w:pPr>
      <w:r>
        <w:rPr>
          <w:rtl w:val="0"/>
        </w:rPr>
        <w:t>Đà Nẵng, ngày 17 tháng 3 năm 2025.</w:t>
      </w:r>
    </w:p>
    <w:p w14:paraId="0000002C">
      <w:pPr>
        <w:spacing w:line="360" w:lineRule="auto"/>
        <w:ind w:left="4950" w:firstLine="0"/>
        <w:jc w:val="center"/>
      </w:pPr>
      <w:r>
        <w:rPr>
          <w:rtl w:val="0"/>
        </w:rPr>
        <w:t>Sinh viện thực hiện</w:t>
      </w:r>
    </w:p>
    <w:p w14:paraId="0000002D">
      <w:pPr>
        <w:spacing w:line="360" w:lineRule="auto"/>
        <w:ind w:left="4950" w:firstLine="0"/>
        <w:jc w:val="center"/>
        <w:rPr>
          <w:i/>
        </w:rPr>
      </w:pPr>
    </w:p>
    <w:p w14:paraId="0000002E">
      <w:pPr>
        <w:spacing w:line="360" w:lineRule="auto"/>
        <w:ind w:left="4950" w:firstLine="0"/>
        <w:jc w:val="center"/>
        <w:rPr>
          <w:i/>
        </w:rPr>
        <w:sectPr>
          <w:pgSz w:w="11907" w:h="16840"/>
          <w:pgMar w:top="1138" w:right="1138" w:bottom="1138" w:left="1699" w:header="720" w:footer="720" w:gutter="0"/>
          <w:cols w:space="720" w:num="1"/>
        </w:sectPr>
      </w:pPr>
      <w:r>
        <w:rPr>
          <w:rFonts w:ascii="Times New Roman" w:hAnsi="Times New Roman" w:eastAsia="Times New Roman" w:cs="Times New Roman"/>
          <w:i w:val="0"/>
          <w:rtl w:val="0"/>
        </w:rPr>
        <w:t>Lê Văn Trường Vũ</w:t>
      </w:r>
    </w:p>
    <w:p w14:paraId="0000002F">
      <w:pPr>
        <w:jc w:val="center"/>
        <w:rPr>
          <w:b/>
          <w:sz w:val="32"/>
          <w:szCs w:val="32"/>
        </w:rPr>
      </w:pPr>
      <w:r>
        <w:rPr>
          <w:b/>
          <w:sz w:val="32"/>
          <w:szCs w:val="32"/>
          <w:rtl w:val="0"/>
        </w:rPr>
        <w:t>LỜI CAM ĐOAN</w:t>
      </w:r>
    </w:p>
    <w:p w14:paraId="00000030">
      <w:pPr>
        <w:keepNext w:val="0"/>
        <w:keepLines w:val="0"/>
        <w:pageBreakBefore w:val="0"/>
        <w:widowControl/>
        <w:spacing w:line="360" w:lineRule="auto"/>
        <w:jc w:val="both"/>
      </w:pPr>
      <w:r>
        <w:rPr>
          <w:rtl w:val="0"/>
        </w:rPr>
        <w:t>Tôi xin cam đoan :</w:t>
      </w:r>
    </w:p>
    <w:p w14:paraId="00000031">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Những nội dung trong luận văn này là do tôi thực hiện dưới sự hướng dẫn trực tiếp của Cô Trần Thị Thanh Lan.</w:t>
      </w:r>
    </w:p>
    <w:p w14:paraId="00000032">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Mọi tham khảo dùng trong luận văn đều được trích dẫn rõ ràng và trung thực tên tác giả, tên công trình, thời gian, địa điểm công bố.</w:t>
      </w:r>
    </w:p>
    <w:p w14:paraId="00000033">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Mọi sao chép không hợp lệ, vi phạm quy chế đào tạo, hay gian trá,</w:t>
      </w:r>
      <w:r>
        <w:rPr>
          <w:rFonts w:ascii="Times New Roman" w:hAnsi="Times New Roman" w:eastAsia="Times New Roman" w:cs="Times New Roman"/>
          <w:b w:val="0"/>
          <w:i w:val="0"/>
          <w:smallCaps w:val="0"/>
          <w:strike w:val="0"/>
          <w:color w:val="000000"/>
          <w:sz w:val="26"/>
          <w:szCs w:val="26"/>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6"/>
          <w:szCs w:val="26"/>
          <w:u w:val="none"/>
          <w:shd w:val="clear" w:fill="auto"/>
          <w:vertAlign w:val="baseline"/>
          <w:rtl w:val="0"/>
        </w:rPr>
        <w:t>tôi xin chịu hoàn toàn trách nhiệm.</w:t>
      </w:r>
    </w:p>
    <w:p w14:paraId="00000034">
      <w:pPr>
        <w:spacing w:line="360" w:lineRule="auto"/>
      </w:pPr>
    </w:p>
    <w:p w14:paraId="00000035">
      <w:pPr>
        <w:spacing w:line="360" w:lineRule="auto"/>
      </w:pPr>
    </w:p>
    <w:p w14:paraId="00000036">
      <w:pPr>
        <w:spacing w:line="360" w:lineRule="auto"/>
        <w:ind w:left="4950" w:firstLine="0"/>
        <w:jc w:val="center"/>
      </w:pPr>
      <w:r>
        <w:rPr>
          <w:rtl w:val="0"/>
        </w:rPr>
        <w:t>Đà Nẵng, ngày 17 tháng 3 năm 2025.</w:t>
      </w:r>
    </w:p>
    <w:p w14:paraId="00000037">
      <w:pPr>
        <w:spacing w:line="360" w:lineRule="auto"/>
        <w:ind w:left="4950" w:firstLine="0"/>
        <w:jc w:val="center"/>
      </w:pPr>
      <w:r>
        <w:rPr>
          <w:rtl w:val="0"/>
        </w:rPr>
        <w:t>Sinh viện thực hiện</w:t>
      </w:r>
    </w:p>
    <w:p w14:paraId="00000038">
      <w:pPr>
        <w:spacing w:line="360" w:lineRule="auto"/>
        <w:ind w:left="4950" w:firstLine="0"/>
        <w:jc w:val="center"/>
        <w:rPr>
          <w:i/>
        </w:rPr>
      </w:pPr>
    </w:p>
    <w:p w14:paraId="00000039">
      <w:pPr>
        <w:spacing w:line="360" w:lineRule="auto"/>
        <w:ind w:left="4950" w:firstLine="0"/>
        <w:jc w:val="center"/>
        <w:rPr>
          <w:i/>
        </w:rPr>
        <w:sectPr>
          <w:pgSz w:w="11907" w:h="16840"/>
          <w:pgMar w:top="1138" w:right="1138" w:bottom="1138" w:left="1699" w:header="720" w:footer="720" w:gutter="0"/>
          <w:cols w:space="720" w:num="1"/>
        </w:sectPr>
      </w:pPr>
    </w:p>
    <w:p w14:paraId="0000003A">
      <w:pPr>
        <w:pStyle w:val="2"/>
      </w:pPr>
      <w:r>
        <w:rPr>
          <w:rtl w:val="0"/>
        </w:rPr>
        <w:t>MỞ ĐẦU</w:t>
      </w:r>
    </w:p>
    <w:p w14:paraId="0000003B">
      <w:pPr>
        <w:numPr>
          <w:ilvl w:val="0"/>
          <w:numId w:val="12"/>
        </w:numPr>
        <w:rPr>
          <w:b/>
        </w:rPr>
      </w:pPr>
      <w:r>
        <w:rPr>
          <w:b/>
          <w:rtl w:val="0"/>
        </w:rPr>
        <w:t>Lý do chọn đề tài</w:t>
      </w:r>
    </w:p>
    <w:p w14:paraId="0000003C">
      <w:pPr>
        <w:numPr>
          <w:ilvl w:val="0"/>
          <w:numId w:val="12"/>
        </w:numPr>
        <w:rPr>
          <w:b/>
        </w:rPr>
      </w:pPr>
      <w:r>
        <w:rPr>
          <w:b/>
          <w:rtl w:val="0"/>
        </w:rPr>
        <w:t>Mục đích và ý nghĩa của đề tài</w:t>
      </w:r>
    </w:p>
    <w:p w14:paraId="0000003D">
      <w:pPr>
        <w:keepNext w:val="0"/>
        <w:keepLines w:val="0"/>
        <w:pageBreakBefore w:val="0"/>
        <w:widowControl/>
        <w:numPr>
          <w:ilvl w:val="0"/>
          <w:numId w:val="13"/>
        </w:numPr>
        <w:spacing w:line="360" w:lineRule="auto"/>
        <w:ind w:left="130" w:hanging="65"/>
        <w:jc w:val="both"/>
        <w:rPr>
          <w:b/>
        </w:rPr>
      </w:pPr>
      <w:r>
        <w:rPr>
          <w:b/>
          <w:rtl w:val="0"/>
        </w:rPr>
        <w:t>Mục đích</w:t>
      </w:r>
    </w:p>
    <w:p w14:paraId="0000003E">
      <w:pPr>
        <w:keepNext w:val="0"/>
        <w:keepLines w:val="0"/>
        <w:pageBreakBefore w:val="0"/>
        <w:widowControl/>
        <w:numPr>
          <w:ilvl w:val="0"/>
          <w:numId w:val="13"/>
        </w:numPr>
        <w:spacing w:line="360" w:lineRule="auto"/>
        <w:ind w:left="130" w:hanging="65"/>
        <w:jc w:val="both"/>
        <w:rPr>
          <w:b/>
        </w:rPr>
      </w:pPr>
      <w:r>
        <w:rPr>
          <w:b/>
          <w:rtl w:val="0"/>
        </w:rPr>
        <w:t>Ý nghĩa</w:t>
      </w:r>
    </w:p>
    <w:p w14:paraId="0000003F">
      <w:pPr>
        <w:keepNext w:val="0"/>
        <w:keepLines w:val="0"/>
        <w:pageBreakBefore w:val="0"/>
        <w:widowControl/>
        <w:numPr>
          <w:ilvl w:val="0"/>
          <w:numId w:val="12"/>
        </w:numPr>
        <w:spacing w:line="240" w:lineRule="auto"/>
        <w:ind w:left="0" w:firstLine="0"/>
        <w:jc w:val="both"/>
        <w:rPr>
          <w:b/>
        </w:rPr>
      </w:pPr>
      <w:r>
        <w:rPr>
          <w:b/>
          <w:rtl w:val="0"/>
        </w:rPr>
        <w:t xml:space="preserve">Đối tượng và phạm vi nghiên cứu </w:t>
      </w:r>
    </w:p>
    <w:p w14:paraId="00000040">
      <w:pPr>
        <w:keepNext w:val="0"/>
        <w:keepLines w:val="0"/>
        <w:pageBreakBefore w:val="0"/>
        <w:widowControl/>
        <w:numPr>
          <w:ilvl w:val="0"/>
          <w:numId w:val="12"/>
        </w:numPr>
        <w:spacing w:line="240" w:lineRule="auto"/>
        <w:ind w:left="0" w:firstLine="0"/>
        <w:jc w:val="both"/>
        <w:rPr>
          <w:b/>
        </w:rPr>
      </w:pPr>
      <w:r>
        <w:rPr>
          <w:b/>
          <w:rtl w:val="0"/>
        </w:rPr>
        <w:t>Phương pháp nghiên cứu</w:t>
      </w:r>
    </w:p>
    <w:p w14:paraId="00000041">
      <w:pPr>
        <w:keepNext w:val="0"/>
        <w:keepLines w:val="0"/>
        <w:pageBreakBefore w:val="0"/>
        <w:widowControl/>
        <w:numPr>
          <w:ilvl w:val="0"/>
          <w:numId w:val="12"/>
        </w:numPr>
        <w:spacing w:line="240" w:lineRule="auto"/>
        <w:ind w:left="0" w:firstLine="0"/>
        <w:jc w:val="both"/>
        <w:rPr>
          <w:b/>
        </w:rPr>
      </w:pPr>
      <w:r>
        <w:rPr>
          <w:b/>
          <w:rtl w:val="0"/>
        </w:rPr>
        <w:t>Kết quả dự kiến</w:t>
      </w:r>
    </w:p>
    <w:p w14:paraId="00000042">
      <w:pPr>
        <w:keepNext w:val="0"/>
        <w:keepLines w:val="0"/>
        <w:pageBreakBefore w:val="0"/>
        <w:widowControl/>
        <w:numPr>
          <w:ilvl w:val="0"/>
          <w:numId w:val="12"/>
        </w:numPr>
        <w:spacing w:line="240" w:lineRule="auto"/>
        <w:ind w:left="0" w:firstLine="0"/>
        <w:jc w:val="both"/>
        <w:rPr>
          <w:b/>
        </w:rPr>
        <w:sectPr>
          <w:pgSz w:w="11907" w:h="16840"/>
          <w:pgMar w:top="1138" w:right="1138" w:bottom="562" w:left="1699" w:header="720" w:footer="720" w:gutter="0"/>
          <w:cols w:space="720" w:num="1"/>
        </w:sectPr>
      </w:pPr>
      <w:r>
        <w:rPr>
          <w:b/>
          <w:rtl w:val="0"/>
        </w:rPr>
        <w:t xml:space="preserve">Bố cục đề tài </w:t>
      </w:r>
    </w:p>
    <w:p w14:paraId="00000043">
      <w:pPr>
        <w:pStyle w:val="2"/>
      </w:pPr>
      <w:r>
        <w:rPr>
          <w:rtl w:val="0"/>
        </w:rPr>
        <w:t>CHƯƠNG I</w:t>
      </w:r>
    </w:p>
    <w:p w14:paraId="00000044">
      <w:pPr>
        <w:pStyle w:val="2"/>
        <w:keepNext/>
        <w:keepLines/>
        <w:pageBreakBefore w:val="0"/>
        <w:widowControl/>
      </w:pPr>
      <w:r>
        <w:rPr>
          <w:rtl w:val="0"/>
        </w:rPr>
        <w:t>TỔNG QUAN VỀ MÔI TRƯỜNG VÀ CÔNG CỤ PHÁT TRIỂN</w:t>
      </w:r>
    </w:p>
    <w:p w14:paraId="00000045"/>
    <w:p w14:paraId="00000046">
      <w:pPr>
        <w:pStyle w:val="3"/>
        <w:keepNext/>
        <w:keepLines/>
        <w:pageBreakBefore w:val="0"/>
        <w:widowControl/>
        <w:numPr>
          <w:ilvl w:val="1"/>
          <w:numId w:val="14"/>
        </w:numPr>
        <w:spacing w:before="0" w:line="360" w:lineRule="auto"/>
        <w:ind w:left="720" w:hanging="720"/>
        <w:jc w:val="both"/>
      </w:pPr>
      <w:r>
        <w:rPr>
          <w:rtl w:val="0"/>
        </w:rPr>
        <w:t>GIỚI THIỆU VỀ NGÔN NGỮ LẬP TRÌNH C#</w:t>
      </w:r>
    </w:p>
    <w:p w14:paraId="00000047">
      <w:pPr>
        <w:pStyle w:val="4"/>
        <w:numPr>
          <w:ilvl w:val="2"/>
          <w:numId w:val="15"/>
        </w:numPr>
        <w:ind w:left="720" w:hanging="720"/>
      </w:pPr>
      <w:r>
        <w:rPr>
          <w:rtl w:val="0"/>
        </w:rPr>
        <w:t>Lịch sử phát triển của ngôn ngữ lập trình C#</w:t>
      </w:r>
    </w:p>
    <w:p w14:paraId="00000048">
      <w:pPr>
        <w:pStyle w:val="4"/>
        <w:numPr>
          <w:ilvl w:val="2"/>
          <w:numId w:val="15"/>
        </w:numPr>
        <w:ind w:left="720" w:hanging="720"/>
      </w:pPr>
      <w:r>
        <w:rPr>
          <w:rtl w:val="0"/>
        </w:rPr>
        <w:t>C# là gì?</w:t>
      </w:r>
    </w:p>
    <w:p w14:paraId="00000049">
      <w:pPr>
        <w:pStyle w:val="4"/>
        <w:numPr>
          <w:ilvl w:val="2"/>
          <w:numId w:val="15"/>
        </w:numPr>
        <w:ind w:left="720" w:hanging="720"/>
      </w:pPr>
      <w:r>
        <w:rPr>
          <w:rtl w:val="0"/>
        </w:rPr>
        <w:t>Một số đặc điểm nổi bật của ngôn ngữ lập trình C#</w:t>
      </w:r>
    </w:p>
    <w:p w14:paraId="0000004A">
      <w:pPr>
        <w:pStyle w:val="4"/>
        <w:numPr>
          <w:ilvl w:val="2"/>
          <w:numId w:val="15"/>
        </w:numPr>
        <w:ind w:left="720" w:hanging="720"/>
      </w:pPr>
      <w:r>
        <w:rPr>
          <w:rtl w:val="0"/>
        </w:rPr>
        <w:t>Các ứng dụng C#</w:t>
      </w:r>
    </w:p>
    <w:p w14:paraId="0000004B">
      <w:pPr>
        <w:pStyle w:val="3"/>
        <w:numPr>
          <w:ilvl w:val="1"/>
          <w:numId w:val="15"/>
        </w:numPr>
        <w:ind w:left="720" w:hanging="720"/>
      </w:pPr>
      <w:r>
        <w:rPr>
          <w:rtl w:val="0"/>
        </w:rPr>
        <w:t>GIỚI THIỆU ENTITY FRAMEWORK CORE</w:t>
      </w:r>
    </w:p>
    <w:p w14:paraId="0000004C">
      <w:pPr>
        <w:pStyle w:val="4"/>
        <w:numPr>
          <w:ilvl w:val="2"/>
          <w:numId w:val="15"/>
        </w:numPr>
        <w:ind w:left="720" w:hanging="720"/>
      </w:pPr>
      <w:r>
        <w:rPr>
          <w:rtl w:val="0"/>
        </w:rPr>
        <w:t>Lịch sử phát triển</w:t>
      </w:r>
    </w:p>
    <w:p w14:paraId="0000004D">
      <w:pPr>
        <w:pStyle w:val="4"/>
        <w:numPr>
          <w:ilvl w:val="2"/>
          <w:numId w:val="14"/>
        </w:numPr>
        <w:ind w:left="720" w:hanging="720"/>
      </w:pPr>
    </w:p>
    <w:p w14:paraId="0000004E">
      <w:pPr>
        <w:pStyle w:val="3"/>
        <w:numPr>
          <w:ilvl w:val="1"/>
          <w:numId w:val="14"/>
        </w:numPr>
        <w:ind w:left="720" w:hanging="720"/>
      </w:pPr>
      <w:r>
        <w:rPr>
          <w:rtl w:val="0"/>
        </w:rPr>
        <w:t>GIỚI THIỆU MICROSOFT SQL SERVER</w:t>
      </w:r>
    </w:p>
    <w:p w14:paraId="0000004F">
      <w:pPr>
        <w:pStyle w:val="3"/>
        <w:numPr>
          <w:ilvl w:val="1"/>
          <w:numId w:val="14"/>
        </w:numPr>
        <w:ind w:left="720" w:hanging="720"/>
        <w:sectPr>
          <w:pgSz w:w="11907" w:h="16840"/>
          <w:pgMar w:top="1138" w:right="1138" w:bottom="562" w:left="1699" w:header="720" w:footer="720" w:gutter="0"/>
          <w:cols w:space="720" w:num="1"/>
        </w:sectPr>
      </w:pPr>
      <w:r>
        <w:rPr>
          <w:rtl w:val="0"/>
        </w:rPr>
        <w:t>GIỚI THIỆU ASP NET CORE MVC</w:t>
      </w:r>
    </w:p>
    <w:p w14:paraId="00000050">
      <w:pPr>
        <w:pStyle w:val="2"/>
      </w:pPr>
      <w:r>
        <w:rPr>
          <w:rtl w:val="0"/>
        </w:rPr>
        <w:t>CHƯƠNG II</w:t>
      </w:r>
    </w:p>
    <w:p w14:paraId="00000051">
      <w:pPr>
        <w:pStyle w:val="2"/>
        <w:keepNext/>
        <w:keepLines/>
        <w:pageBreakBefore w:val="0"/>
        <w:widowControl/>
        <w:spacing w:before="0" w:line="360" w:lineRule="auto"/>
        <w:rPr>
          <w:rFonts w:hint="default"/>
          <w:lang w:val="en-US"/>
        </w:rPr>
      </w:pPr>
      <w:r>
        <w:rPr>
          <w:rFonts w:hint="default"/>
          <w:rtl w:val="0"/>
          <w:lang w:val="en-US"/>
        </w:rPr>
        <w:t>PHÂN TÍCH VÀ THIẾT KẾ HỆ THỐNG</w:t>
      </w:r>
      <w:bookmarkStart w:id="21" w:name="_GoBack"/>
      <w:bookmarkEnd w:id="21"/>
    </w:p>
    <w:p w14:paraId="00000052"/>
    <w:p w14:paraId="00000053">
      <w:pPr>
        <w:pStyle w:val="3"/>
        <w:keepNext/>
        <w:keepLines/>
        <w:pageBreakBefore w:val="0"/>
        <w:widowControl/>
        <w:numPr>
          <w:ilvl w:val="0"/>
          <w:numId w:val="16"/>
        </w:numPr>
        <w:spacing w:before="0" w:line="360" w:lineRule="auto"/>
        <w:ind w:left="720" w:hanging="360"/>
        <w:jc w:val="both"/>
      </w:pPr>
      <w:r>
        <w:rPr>
          <w:rtl w:val="0"/>
        </w:rPr>
        <w:t>KHẢO SÁT THỰC TRẠNG VÀ MỘT SỐ WEBSITE BÁN VÉ</w:t>
      </w:r>
    </w:p>
    <w:p w14:paraId="00000054">
      <w:pPr>
        <w:pStyle w:val="5"/>
        <w:numPr>
          <w:ilvl w:val="0"/>
          <w:numId w:val="17"/>
        </w:numPr>
        <w:ind w:left="720" w:hanging="360"/>
      </w:pPr>
      <w:r>
        <w:rPr>
          <w:rtl w:val="0"/>
        </w:rPr>
        <w:t>Khảo sát thực trạng</w:t>
      </w:r>
    </w:p>
    <w:p w14:paraId="00000055">
      <w:pPr>
        <w:keepNext w:val="0"/>
        <w:keepLines w:val="0"/>
        <w:pageBreakBefore w:val="0"/>
        <w:widowControl/>
        <w:spacing w:line="360" w:lineRule="auto"/>
        <w:ind w:firstLine="720"/>
        <w:jc w:val="both"/>
        <w:rPr>
          <w:sz w:val="26"/>
          <w:szCs w:val="26"/>
        </w:rPr>
      </w:pPr>
      <w:r>
        <w:rPr>
          <w:sz w:val="26"/>
          <w:szCs w:val="26"/>
          <w:rtl w:val="0"/>
        </w:rPr>
        <w:t>Hiện nay, xã hội ngày càng phát triển, nhu cầu giải trí, đặc biệt là xem phim, ngày càng gia tăng. Sự phát triển mạnh mẽ của công nghệ thông tin và Internet đã thay đổi cách con người tiếp cận các dịch vụ, trong đó có việc đặt vé xem phim trực tuyến.</w:t>
      </w:r>
    </w:p>
    <w:p w14:paraId="00000056">
      <w:pPr>
        <w:keepNext w:val="0"/>
        <w:keepLines w:val="0"/>
        <w:pageBreakBefore w:val="0"/>
        <w:widowControl/>
        <w:spacing w:line="360" w:lineRule="auto"/>
        <w:ind w:firstLine="720"/>
        <w:jc w:val="both"/>
        <w:rPr>
          <w:sz w:val="26"/>
          <w:szCs w:val="26"/>
        </w:rPr>
      </w:pPr>
      <w:r>
        <w:rPr>
          <w:sz w:val="26"/>
          <w:szCs w:val="26"/>
          <w:rtl w:val="0"/>
        </w:rPr>
        <w:t>Bên cạnh đó, xu hướng số hóa và thanh toán không dùng tiền mặt đang ngày càng phổ biến tại Việt Nam. Người dùng hiện nay không chỉ muốn một hệ thống đặt vé nhanh chóng, tiện lợi mà còn mong đợi những trải nghiệm cá nhân hóa, giúp họ dễ dàng tìm kiếm và lựa chọn những bộ phim phù hợp với sở thích của mình.</w:t>
      </w:r>
    </w:p>
    <w:p w14:paraId="00000057">
      <w:pPr>
        <w:keepNext w:val="0"/>
        <w:keepLines w:val="0"/>
        <w:pageBreakBefore w:val="0"/>
        <w:widowControl/>
        <w:spacing w:line="360" w:lineRule="auto"/>
        <w:ind w:firstLine="720"/>
        <w:jc w:val="both"/>
        <w:rPr>
          <w:sz w:val="26"/>
          <w:szCs w:val="26"/>
        </w:rPr>
      </w:pPr>
      <w:r>
        <w:rPr>
          <w:sz w:val="26"/>
          <w:szCs w:val="26"/>
          <w:rtl w:val="0"/>
        </w:rPr>
        <w:t>Với đặc điểm "thuận tiện - thông minh - tương tác cao", các website bán vé hiện đại cần tích hợp những công nghệ tiên tiến để nâng cao trải nghiệm người dùng. Chính vì vậy, việc xây dựng website bán vé xem phim tích hợp gợi ý phim theo sở thích bằng chatbot sẽ mang đến một cách tiếp cận mới, không chỉ giúp người dùng đặt vé một cách dễ dàng mà còn hỗ trợ họ tìm kiếm bộ phim phù hợp thông qua các đề xuất dựa trên sở thích cá nhân.</w:t>
      </w:r>
    </w:p>
    <w:p w14:paraId="00000058">
      <w:pPr>
        <w:keepNext w:val="0"/>
        <w:keepLines w:val="0"/>
        <w:pageBreakBefore w:val="0"/>
        <w:widowControl/>
        <w:spacing w:line="360" w:lineRule="auto"/>
        <w:ind w:firstLine="720"/>
        <w:jc w:val="both"/>
        <w:rPr>
          <w:sz w:val="26"/>
          <w:szCs w:val="26"/>
        </w:rPr>
      </w:pPr>
      <w:r>
        <w:rPr>
          <w:sz w:val="26"/>
          <w:szCs w:val="26"/>
          <w:rtl w:val="0"/>
        </w:rPr>
        <w:t>Hệ thống này không chỉ dừng lại ở việc cung cấp thông tin phim và đặt vé đơn thuần mà còn có khả năng phân tích, học hỏi từ thói quen của người dùng để tối ưu hóa trải nghiệm. Ngoài ra, việc tích hợp chatbot giúp người dùng dễ dàng tương tác, tra cứu thông tin nhanh chóng mà không cần mất nhiều thời gian tìm kiếm.</w:t>
      </w:r>
    </w:p>
    <w:p w14:paraId="00000059">
      <w:pPr>
        <w:keepNext w:val="0"/>
        <w:keepLines w:val="0"/>
        <w:pageBreakBefore w:val="0"/>
        <w:widowControl/>
        <w:spacing w:line="360" w:lineRule="auto"/>
        <w:ind w:firstLine="720"/>
        <w:jc w:val="both"/>
      </w:pPr>
      <w:r>
        <w:rPr>
          <w:sz w:val="26"/>
          <w:szCs w:val="26"/>
          <w:rtl w:val="0"/>
        </w:rPr>
        <w:t>Với những lợi ích này, đề tài không chỉ đáp ứng nhu cầu thực tế mà còn góp phần nâng cao chất lượng dịch vụ trong lĩnh vực giải trí trực tuyến</w:t>
      </w:r>
      <w:r>
        <w:rPr>
          <w:rtl w:val="0"/>
        </w:rPr>
        <w:t>.</w:t>
      </w:r>
    </w:p>
    <w:p w14:paraId="0000005A">
      <w:pPr>
        <w:pStyle w:val="5"/>
        <w:numPr>
          <w:ilvl w:val="0"/>
          <w:numId w:val="17"/>
        </w:numPr>
        <w:ind w:left="720" w:hanging="360"/>
      </w:pPr>
      <w:r>
        <w:rPr>
          <w:rtl w:val="0"/>
        </w:rPr>
        <w:t>Một số website bán vé</w:t>
      </w:r>
    </w:p>
    <w:p w14:paraId="0000005B">
      <w:pPr>
        <w:numPr>
          <w:ilvl w:val="0"/>
          <w:numId w:val="18"/>
        </w:numPr>
        <w:ind w:left="720" w:hanging="360"/>
        <w:rPr>
          <w:b/>
        </w:rPr>
      </w:pPr>
      <w:r>
        <w:rPr>
          <w:b/>
          <w:rtl w:val="0"/>
        </w:rPr>
        <w:t>Trang Lotte Cinema</w:t>
      </w:r>
    </w:p>
    <w:p w14:paraId="0000005C">
      <w:pPr>
        <w:ind w:left="360" w:firstLine="0"/>
        <w:rPr>
          <w:b w:val="0"/>
        </w:rPr>
      </w:pPr>
      <w:r>
        <w:rPr>
          <w:b w:val="0"/>
          <w:rtl w:val="0"/>
        </w:rPr>
        <w:t xml:space="preserve">Link: </w:t>
      </w:r>
      <w:r>
        <w:fldChar w:fldCharType="begin"/>
      </w:r>
      <w:r>
        <w:instrText xml:space="preserve"> HYPERLINK "https://www.lottecinemavn.com/" \h </w:instrText>
      </w:r>
      <w:r>
        <w:fldChar w:fldCharType="separate"/>
      </w:r>
      <w:r>
        <w:rPr>
          <w:b w:val="0"/>
          <w:color w:val="0000FF"/>
          <w:u w:val="single"/>
          <w:rtl w:val="0"/>
        </w:rPr>
        <w:t>https://www.lottecinemavn.com/</w:t>
      </w:r>
      <w:r>
        <w:rPr>
          <w:b w:val="0"/>
          <w:color w:val="0000FF"/>
          <w:u w:val="single"/>
          <w:rtl w:val="0"/>
        </w:rPr>
        <w:fldChar w:fldCharType="end"/>
      </w:r>
    </w:p>
    <w:p w14:paraId="0000005D">
      <w:pPr>
        <w:keepNext w:val="0"/>
        <w:keepLines w:val="0"/>
        <w:pageBreakBefore w:val="0"/>
        <w:widowControl/>
        <w:spacing w:line="360" w:lineRule="auto"/>
        <w:ind w:left="0" w:firstLine="360"/>
        <w:jc w:val="both"/>
        <w:rPr>
          <w:b w:val="0"/>
        </w:rPr>
      </w:pPr>
      <w:r>
        <w:rPr>
          <w:b w:val="0"/>
          <w:rtl w:val="0"/>
        </w:rPr>
        <w:t>Ưu điểm: Giao diện thân thiện, trang web có thiết kế đơn giản, dễ sử dụng, giúp người dùng nhanh chóng tìm kiếm và đặt vé. Thường xuyên cập nhật các chương trình khuyến mãi. Hệ thống rạp chiếu đa dạng trên toàn quốc.</w:t>
      </w:r>
    </w:p>
    <w:p w14:paraId="0000005E">
      <w:pPr>
        <w:keepNext w:val="0"/>
        <w:keepLines w:val="0"/>
        <w:pageBreakBefore w:val="0"/>
        <w:widowControl/>
        <w:spacing w:line="360" w:lineRule="auto"/>
        <w:ind w:left="0" w:firstLine="360"/>
        <w:jc w:val="both"/>
        <w:rPr>
          <w:b w:val="0"/>
        </w:rPr>
      </w:pPr>
      <w:r>
        <w:rPr>
          <w:b w:val="0"/>
          <w:rtl w:val="0"/>
        </w:rPr>
        <w:t>Nhược điểm: Tốc độ tải trang chậm, thông tin bị hạn chế như chưa cung cấp đầy đủ thông tin chi tiết về các bộ phim, như đánh giá hoặc bình luận từ khán giả</w:t>
      </w:r>
    </w:p>
    <w:p w14:paraId="0000005F">
      <w:pPr>
        <w:keepNext w:val="0"/>
        <w:keepLines w:val="0"/>
        <w:pageBreakBefore w:val="0"/>
        <w:widowControl/>
        <w:spacing w:line="240" w:lineRule="auto"/>
        <w:ind w:left="0" w:firstLine="0"/>
        <w:jc w:val="left"/>
        <w:rPr>
          <w:b w:val="0"/>
        </w:rPr>
      </w:pPr>
      <w:r>
        <w:drawing>
          <wp:inline distT="0" distB="0" distL="114300" distR="114300">
            <wp:extent cx="5746115" cy="279844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6"/>
                    <a:srcRect/>
                    <a:stretch>
                      <a:fillRect/>
                    </a:stretch>
                  </pic:blipFill>
                  <pic:spPr>
                    <a:xfrm>
                      <a:off x="0" y="0"/>
                      <a:ext cx="5746115" cy="2798445"/>
                    </a:xfrm>
                    <a:prstGeom prst="rect">
                      <a:avLst/>
                    </a:prstGeom>
                  </pic:spPr>
                </pic:pic>
              </a:graphicData>
            </a:graphic>
          </wp:inline>
        </w:drawing>
      </w:r>
    </w:p>
    <w:p w14:paraId="000000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smallCaps w:val="0"/>
          <w:strike w:val="0"/>
          <w:color w:val="000000"/>
          <w:sz w:val="26"/>
          <w:szCs w:val="26"/>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Hình 2.1 Giao diện trang web Lotte Cinema</w:t>
      </w:r>
    </w:p>
    <w:p w14:paraId="00000061">
      <w:pPr>
        <w:numPr>
          <w:ilvl w:val="0"/>
          <w:numId w:val="18"/>
        </w:numPr>
        <w:ind w:left="720" w:hanging="360"/>
      </w:pPr>
      <w:r>
        <w:rPr>
          <w:b/>
          <w:rtl w:val="0"/>
        </w:rPr>
        <w:t>Trang Galaxy Cinema</w:t>
      </w:r>
    </w:p>
    <w:p w14:paraId="00000062">
      <w:pPr>
        <w:ind w:left="360" w:firstLine="0"/>
        <w:rPr>
          <w:b w:val="0"/>
        </w:rPr>
      </w:pPr>
      <w:r>
        <w:rPr>
          <w:b w:val="0"/>
          <w:rtl w:val="0"/>
        </w:rPr>
        <w:t>Link: https://www.galaxycine.vn/</w:t>
      </w:r>
    </w:p>
    <w:p w14:paraId="00000063">
      <w:pPr>
        <w:keepNext w:val="0"/>
        <w:keepLines w:val="0"/>
        <w:pageBreakBefore w:val="0"/>
        <w:widowControl/>
        <w:spacing w:line="360" w:lineRule="auto"/>
        <w:ind w:left="0" w:firstLine="360"/>
        <w:jc w:val="both"/>
      </w:pPr>
      <w:r>
        <w:rPr>
          <w:rtl w:val="0"/>
        </w:rPr>
        <w:t>Ưu điểm: Giao diện hiện đại, thiết kế trang web bắt mắt, dễ dàng điều hướng, giúp người dùng trải nghiệm tốt hơn. Cung cấp thông tin phong phú, có chuyên mục bình luận, cung cấp đánh giá và phân tích chuyên sâu về các tác phẩm đang chiếu.</w:t>
      </w:r>
    </w:p>
    <w:p w14:paraId="00000064">
      <w:pPr>
        <w:keepNext w:val="0"/>
        <w:keepLines w:val="0"/>
        <w:pageBreakBefore w:val="0"/>
        <w:widowControl/>
        <w:spacing w:line="360" w:lineRule="auto"/>
        <w:ind w:left="0" w:firstLine="360"/>
        <w:jc w:val="both"/>
      </w:pPr>
      <w:r>
        <w:rPr>
          <w:rtl w:val="0"/>
        </w:rPr>
        <w:t>Nhược điểm: So với các rạp khác giá vé tại đây có thể cao hơn, đặc biệt vào cuối tuần hoặc ngày lễ.</w:t>
      </w:r>
    </w:p>
    <w:p w14:paraId="00000065">
      <w:pPr>
        <w:keepNext w:val="0"/>
        <w:keepLines w:val="0"/>
        <w:pageBreakBefore w:val="0"/>
        <w:widowControl/>
        <w:spacing w:line="240" w:lineRule="auto"/>
        <w:ind w:left="0" w:firstLine="0"/>
        <w:jc w:val="left"/>
      </w:pPr>
      <w:r>
        <w:drawing>
          <wp:inline distT="0" distB="0" distL="114300" distR="114300">
            <wp:extent cx="5748655" cy="286829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7"/>
                    <a:srcRect/>
                    <a:stretch>
                      <a:fillRect/>
                    </a:stretch>
                  </pic:blipFill>
                  <pic:spPr>
                    <a:xfrm>
                      <a:off x="0" y="0"/>
                      <a:ext cx="5748655" cy="2868295"/>
                    </a:xfrm>
                    <a:prstGeom prst="rect">
                      <a:avLst/>
                    </a:prstGeom>
                  </pic:spPr>
                </pic:pic>
              </a:graphicData>
            </a:graphic>
          </wp:inline>
        </w:drawing>
      </w:r>
    </w:p>
    <w:p w14:paraId="000000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smallCaps w:val="0"/>
          <w:strike w:val="0"/>
          <w:color w:val="000000"/>
          <w:sz w:val="26"/>
          <w:szCs w:val="26"/>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Hình 2.2 Giao diện trang web Galaxy Cinema</w:t>
      </w:r>
    </w:p>
    <w:p w14:paraId="00000067">
      <w:pPr>
        <w:keepNext w:val="0"/>
        <w:keepLines w:val="0"/>
        <w:pageBreakBefore w:val="0"/>
        <w:widowControl/>
        <w:spacing w:line="360" w:lineRule="auto"/>
      </w:pPr>
    </w:p>
    <w:p w14:paraId="00000068">
      <w:pPr>
        <w:keepNext w:val="0"/>
        <w:keepLines w:val="0"/>
        <w:pageBreakBefore w:val="0"/>
        <w:widowControl/>
        <w:spacing w:line="360" w:lineRule="auto"/>
      </w:pPr>
      <w:r>
        <w:rPr>
          <w:rtl w:val="0"/>
        </w:rPr>
        <w:t>Sau khi tìm hiểu, phân tích các Website này chúng tôi nhận thấy được những ưu nhược điểm và sẽ xây dựng trang web bán vé có các đối tượng và chức năng cơ bản như mô tả trong phần sau.</w:t>
      </w:r>
    </w:p>
    <w:p w14:paraId="00000069">
      <w:pPr>
        <w:keepNext w:val="0"/>
        <w:keepLines w:val="0"/>
        <w:pageBreakBefore w:val="0"/>
        <w:widowControl/>
        <w:spacing w:line="360" w:lineRule="auto"/>
      </w:pPr>
    </w:p>
    <w:p w14:paraId="0000006A">
      <w:pPr>
        <w:pStyle w:val="3"/>
        <w:numPr>
          <w:ilvl w:val="0"/>
          <w:numId w:val="16"/>
        </w:numPr>
        <w:ind w:left="720" w:hanging="360"/>
      </w:pPr>
      <w:r>
        <w:rPr>
          <w:rtl w:val="0"/>
        </w:rPr>
        <w:t>CÁC TÁC NHÂN TƯƠNG TÁC VỚI HỆ THỐNG</w:t>
      </w:r>
    </w:p>
    <w:p w14:paraId="0000006B">
      <w:pPr>
        <w:keepNext w:val="0"/>
        <w:keepLines w:val="0"/>
        <w:pageBreakBefore w:val="0"/>
        <w:widowControl/>
        <w:spacing w:line="360" w:lineRule="auto"/>
        <w:ind w:firstLine="360"/>
        <w:jc w:val="both"/>
      </w:pPr>
      <w:r>
        <w:rPr>
          <w:rtl w:val="0"/>
        </w:rPr>
        <w:t>Hệ thống có các tác nhân: người dùng chưa đăng ký, người dùng đã đăng ký, nhân viên và người quản trị. Vai trò của các tác nhân được thể hiện trong bảng 2.1 như sau:</w:t>
      </w:r>
    </w:p>
    <w:p w14:paraId="0000006C">
      <w:pPr>
        <w:keepNext w:val="0"/>
        <w:keepLines w:val="0"/>
        <w:pageBreakBefore w:val="0"/>
        <w:widowControl/>
        <w:spacing w:line="360" w:lineRule="auto"/>
        <w:ind w:firstLine="0"/>
        <w:jc w:val="center"/>
        <w:rPr>
          <w:i/>
          <w:color w:val="000000"/>
          <w:sz w:val="26"/>
          <w:szCs w:val="26"/>
        </w:rPr>
      </w:pPr>
      <w:bookmarkStart w:id="0" w:name="_heading=h.c48tg3mhk57t" w:colFirst="0" w:colLast="0"/>
      <w:bookmarkEnd w:id="0"/>
      <w:r>
        <w:rPr>
          <w:i/>
          <w:color w:val="000000"/>
          <w:sz w:val="26"/>
          <w:szCs w:val="26"/>
          <w:rtl w:val="0"/>
        </w:rPr>
        <w:t>Bảng 2. 1 Các tác nhân của hệ thống</w:t>
      </w:r>
    </w:p>
    <w:tbl>
      <w:tblPr>
        <w:tblStyle w:val="251"/>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714"/>
        <w:gridCol w:w="2861"/>
        <w:gridCol w:w="5710"/>
      </w:tblGrid>
      <w:tr w14:paraId="459077D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tcPr>
          <w:p w14:paraId="0000006D">
            <w:pPr>
              <w:widowControl w:val="0"/>
              <w:spacing w:line="360" w:lineRule="auto"/>
              <w:jc w:val="both"/>
            </w:pPr>
            <w:r>
              <w:rPr>
                <w:rtl w:val="0"/>
              </w:rPr>
              <w:t>STT</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tcPr>
          <w:p w14:paraId="0000006E">
            <w:pPr>
              <w:widowControl w:val="0"/>
              <w:spacing w:line="360" w:lineRule="auto"/>
              <w:jc w:val="both"/>
            </w:pPr>
            <w:r>
              <w:rPr>
                <w:rtl w:val="0"/>
              </w:rPr>
              <w:t>Tên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tcPr>
          <w:p w14:paraId="0000006F">
            <w:pPr>
              <w:widowControl w:val="0"/>
              <w:spacing w:line="360" w:lineRule="auto"/>
              <w:jc w:val="both"/>
            </w:pPr>
            <w:r>
              <w:rPr>
                <w:rtl w:val="0"/>
              </w:rPr>
              <w:t>Mô tả</w:t>
            </w:r>
          </w:p>
        </w:tc>
      </w:tr>
      <w:tr w14:paraId="53398BF2">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0">
            <w:pPr>
              <w:widowControl w:val="0"/>
              <w:spacing w:line="360" w:lineRule="auto"/>
              <w:jc w:val="both"/>
            </w:pPr>
            <w:r>
              <w:rPr>
                <w:rtl w:val="0"/>
              </w:rPr>
              <w:t>1</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1">
            <w:pPr>
              <w:keepNext w:val="0"/>
              <w:keepLines w:val="0"/>
              <w:widowControl/>
              <w:spacing w:line="360" w:lineRule="auto"/>
              <w:jc w:val="both"/>
            </w:pPr>
            <w:r>
              <w:rPr>
                <w:rtl w:val="0"/>
              </w:rPr>
              <w:t>Người dùng chưa đăng ký</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2">
            <w:pPr>
              <w:widowControl w:val="0"/>
              <w:spacing w:line="360" w:lineRule="auto"/>
              <w:jc w:val="both"/>
            </w:pPr>
            <w:r>
              <w:rPr>
                <w:rtl w:val="0"/>
              </w:rPr>
              <w:t>Người dùng có thể tìm kiếm phim, xem thông tin phim, đăng ký tài khoản</w:t>
            </w:r>
          </w:p>
        </w:tc>
      </w:tr>
      <w:tr w14:paraId="7B6969F9">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3">
            <w:pPr>
              <w:widowControl w:val="0"/>
              <w:spacing w:line="360" w:lineRule="auto"/>
              <w:jc w:val="both"/>
            </w:pPr>
            <w:r>
              <w:rPr>
                <w:rtl w:val="0"/>
              </w:rPr>
              <w:t>2</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4">
            <w:pPr>
              <w:keepNext w:val="0"/>
              <w:keepLines w:val="0"/>
              <w:widowControl/>
              <w:spacing w:line="360" w:lineRule="auto"/>
              <w:jc w:val="both"/>
            </w:pPr>
            <w:r>
              <w:rPr>
                <w:rtl w:val="0"/>
              </w:rPr>
              <w:t>Người dùng đã đăng ký</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5">
            <w:pPr>
              <w:widowControl w:val="0"/>
              <w:spacing w:line="360" w:lineRule="auto"/>
              <w:jc w:val="both"/>
            </w:pPr>
            <w:r>
              <w:rPr>
                <w:rtl w:val="0"/>
              </w:rPr>
              <w:t>Có tất cả các chức năng của người dùng chưa đăng ký, cộng thêm: đăng nhập, đặt vé và thanh toán, sử dụng chatbot để gợi ý phim theo sở thích và hỗ trợ đặt vé, xem lịch sử đặt vé, quản lý tài khoản, đánh giá phim</w:t>
            </w:r>
          </w:p>
        </w:tc>
      </w:tr>
      <w:tr w14:paraId="43CF0DA3">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6">
            <w:pPr>
              <w:widowControl w:val="0"/>
              <w:spacing w:line="360" w:lineRule="auto"/>
              <w:jc w:val="both"/>
            </w:pPr>
            <w:r>
              <w:rPr>
                <w:rtl w:val="0"/>
              </w:rPr>
              <w:t>3</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7">
            <w:pPr>
              <w:widowControl w:val="0"/>
              <w:spacing w:line="360" w:lineRule="auto"/>
              <w:jc w:val="both"/>
            </w:pPr>
            <w:r>
              <w:rPr>
                <w:rtl w:val="0"/>
              </w:rPr>
              <w:t>Nhân viên</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8">
            <w:pPr>
              <w:widowControl w:val="0"/>
              <w:spacing w:line="360" w:lineRule="auto"/>
              <w:jc w:val="both"/>
            </w:pPr>
            <w:r>
              <w:rPr>
                <w:rtl w:val="0"/>
              </w:rPr>
              <w:t>Hỗ trợ khách hàng tại quầy, kiểm tra và xác nhận vé, cập nhật trạng thái ghế cho 3 phòng chiếu.</w:t>
            </w:r>
          </w:p>
        </w:tc>
      </w:tr>
      <w:tr w14:paraId="0B22CFAE">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9">
            <w:pPr>
              <w:widowControl w:val="0"/>
              <w:spacing w:line="360" w:lineRule="auto"/>
              <w:jc w:val="both"/>
            </w:pPr>
            <w:r>
              <w:rPr>
                <w:rtl w:val="0"/>
              </w:rPr>
              <w:t>4</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A">
            <w:pPr>
              <w:widowControl w:val="0"/>
              <w:spacing w:line="360" w:lineRule="auto"/>
              <w:jc w:val="both"/>
            </w:pPr>
            <w:r>
              <w:rPr>
                <w:rtl w:val="0"/>
              </w:rPr>
              <w:t>Quản trị</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7B">
            <w:pPr>
              <w:keepNext/>
              <w:widowControl w:val="0"/>
              <w:spacing w:line="360" w:lineRule="auto"/>
              <w:jc w:val="both"/>
            </w:pPr>
            <w:r>
              <w:rPr>
                <w:rtl w:val="0"/>
              </w:rPr>
              <w:t xml:space="preserve">Có chức năng quản lý toàn bộ hệ thống, bao gồm: quản lý người dùng, quản lý phim, quản lý lịch chiếu, quản lý phòng chiếu, quản lý vé, quản lý giao dịch, quản lý dữ liệu chatbot, và quản lý báo cáo </w:t>
            </w:r>
          </w:p>
        </w:tc>
      </w:tr>
    </w:tbl>
    <w:p w14:paraId="0000007C">
      <w:pPr>
        <w:keepNext w:val="0"/>
        <w:keepLines w:val="0"/>
        <w:pageBreakBefore w:val="0"/>
        <w:widowControl/>
        <w:spacing w:line="240" w:lineRule="auto"/>
        <w:ind w:firstLine="0"/>
        <w:jc w:val="left"/>
        <w:rPr>
          <w:i/>
          <w:color w:val="000000"/>
          <w:sz w:val="26"/>
          <w:szCs w:val="26"/>
        </w:rPr>
      </w:pPr>
    </w:p>
    <w:p w14:paraId="0000007D">
      <w:pPr>
        <w:pStyle w:val="3"/>
        <w:numPr>
          <w:ilvl w:val="0"/>
          <w:numId w:val="16"/>
        </w:numPr>
        <w:ind w:left="720" w:hanging="360"/>
      </w:pPr>
      <w:r>
        <w:rPr>
          <w:rtl w:val="0"/>
        </w:rPr>
        <w:t>CÁC YÊU CẦU CỦA HỆ THỐNG</w:t>
      </w:r>
    </w:p>
    <w:p w14:paraId="0000007E">
      <w:pPr>
        <w:pStyle w:val="5"/>
        <w:pageBreakBefore w:val="0"/>
        <w:widowControl/>
        <w:numPr>
          <w:ilvl w:val="0"/>
          <w:numId w:val="19"/>
        </w:numPr>
        <w:spacing w:line="360" w:lineRule="auto"/>
        <w:ind w:left="720" w:hanging="360"/>
      </w:pPr>
      <w:r>
        <w:rPr>
          <w:rtl w:val="0"/>
        </w:rPr>
        <w:t>Yêu cầu chức năng</w:t>
      </w:r>
    </w:p>
    <w:p w14:paraId="0000007F">
      <w:pPr>
        <w:keepNext w:val="0"/>
        <w:keepLines w:val="0"/>
        <w:pageBreakBefore w:val="0"/>
        <w:widowControl/>
        <w:numPr>
          <w:ilvl w:val="0"/>
          <w:numId w:val="20"/>
        </w:numPr>
        <w:spacing w:line="360" w:lineRule="auto"/>
        <w:ind w:left="720" w:hanging="360"/>
      </w:pPr>
      <w:r>
        <w:rPr>
          <w:rtl w:val="0"/>
        </w:rPr>
        <w:t>Người quản trị</w:t>
      </w:r>
    </w:p>
    <w:p w14:paraId="00000080">
      <w:pPr>
        <w:keepNext w:val="0"/>
        <w:keepLines w:val="0"/>
        <w:pageBreakBefore w:val="0"/>
        <w:widowControl/>
        <w:numPr>
          <w:ilvl w:val="0"/>
          <w:numId w:val="21"/>
        </w:numPr>
        <w:spacing w:line="360" w:lineRule="auto"/>
        <w:ind w:left="720" w:hanging="360"/>
      </w:pPr>
      <w:r>
        <w:rPr>
          <w:rtl w:val="0"/>
        </w:rPr>
        <w:t>Đăng nhập</w:t>
      </w:r>
    </w:p>
    <w:p w14:paraId="00000081">
      <w:pPr>
        <w:keepNext w:val="0"/>
        <w:keepLines w:val="0"/>
        <w:pageBreakBefore w:val="0"/>
        <w:widowControl/>
        <w:numPr>
          <w:ilvl w:val="0"/>
          <w:numId w:val="21"/>
        </w:numPr>
        <w:spacing w:line="360" w:lineRule="auto"/>
        <w:ind w:left="720" w:hanging="360"/>
      </w:pPr>
      <w:r>
        <w:rPr>
          <w:rtl w:val="0"/>
        </w:rPr>
        <w:t>Quản lý người dùng: thêm, xóa, chỉnh sửa thông tin người dùng</w:t>
      </w:r>
    </w:p>
    <w:p w14:paraId="00000082">
      <w:pPr>
        <w:keepNext w:val="0"/>
        <w:keepLines w:val="0"/>
        <w:pageBreakBefore w:val="0"/>
        <w:widowControl/>
        <w:numPr>
          <w:ilvl w:val="0"/>
          <w:numId w:val="21"/>
        </w:numPr>
        <w:spacing w:line="360" w:lineRule="auto"/>
        <w:ind w:left="720" w:hanging="360"/>
      </w:pPr>
      <w:r>
        <w:rPr>
          <w:rtl w:val="0"/>
        </w:rPr>
        <w:t>Quản lý phim: thêm, xóa, cập nhật thông tin phim</w:t>
      </w:r>
    </w:p>
    <w:p w14:paraId="00000083">
      <w:pPr>
        <w:keepNext w:val="0"/>
        <w:keepLines w:val="0"/>
        <w:pageBreakBefore w:val="0"/>
        <w:widowControl/>
        <w:numPr>
          <w:ilvl w:val="0"/>
          <w:numId w:val="21"/>
        </w:numPr>
        <w:spacing w:line="360" w:lineRule="auto"/>
        <w:ind w:left="720" w:hanging="360"/>
      </w:pPr>
      <w:r>
        <w:rPr>
          <w:rtl w:val="0"/>
        </w:rPr>
        <w:t>Quản lý lịch chiếu: tạo, chỉnh sửa, xóa lịch chiếu</w:t>
      </w:r>
    </w:p>
    <w:p w14:paraId="00000084">
      <w:pPr>
        <w:keepNext w:val="0"/>
        <w:keepLines w:val="0"/>
        <w:pageBreakBefore w:val="0"/>
        <w:widowControl/>
        <w:numPr>
          <w:ilvl w:val="0"/>
          <w:numId w:val="21"/>
        </w:numPr>
        <w:spacing w:line="360" w:lineRule="auto"/>
        <w:ind w:left="720" w:hanging="360"/>
      </w:pPr>
      <w:r>
        <w:rPr>
          <w:rtl w:val="0"/>
        </w:rPr>
        <w:t xml:space="preserve">Quản lý phòng chiếu: cập nhật trạng thái ghế </w:t>
      </w:r>
    </w:p>
    <w:p w14:paraId="00000085">
      <w:pPr>
        <w:keepNext w:val="0"/>
        <w:keepLines w:val="0"/>
        <w:pageBreakBefore w:val="0"/>
        <w:widowControl/>
        <w:numPr>
          <w:ilvl w:val="0"/>
          <w:numId w:val="21"/>
        </w:numPr>
        <w:spacing w:line="360" w:lineRule="auto"/>
        <w:ind w:left="720" w:hanging="360"/>
      </w:pPr>
      <w:r>
        <w:rPr>
          <w:rtl w:val="0"/>
        </w:rPr>
        <w:t>Quản lý vé: xem danh sách vé đã đặt, hủy vé nếu cần</w:t>
      </w:r>
    </w:p>
    <w:p w14:paraId="00000086">
      <w:pPr>
        <w:keepNext w:val="0"/>
        <w:keepLines w:val="0"/>
        <w:pageBreakBefore w:val="0"/>
        <w:widowControl/>
        <w:numPr>
          <w:ilvl w:val="0"/>
          <w:numId w:val="21"/>
        </w:numPr>
        <w:spacing w:line="360" w:lineRule="auto"/>
        <w:ind w:left="720" w:hanging="360"/>
      </w:pPr>
      <w:r>
        <w:rPr>
          <w:rtl w:val="0"/>
        </w:rPr>
        <w:t>Quản lý giao dịch: xem lịch sử thanh toán, duyệt yêu cầu hoàn tiền</w:t>
      </w:r>
    </w:p>
    <w:p w14:paraId="00000087">
      <w:pPr>
        <w:keepNext w:val="0"/>
        <w:keepLines w:val="0"/>
        <w:pageBreakBefore w:val="0"/>
        <w:widowControl/>
        <w:numPr>
          <w:ilvl w:val="0"/>
          <w:numId w:val="21"/>
        </w:numPr>
        <w:spacing w:line="360" w:lineRule="auto"/>
        <w:ind w:left="720" w:hanging="360"/>
      </w:pPr>
      <w:r>
        <w:rPr>
          <w:rtl w:val="0"/>
        </w:rPr>
        <w:t>Quản lý dữ liệu chatbot: cập nhật danh sách câu hỏi mẫu, tối ưu gợi ý phim</w:t>
      </w:r>
    </w:p>
    <w:p w14:paraId="00000088">
      <w:pPr>
        <w:keepNext w:val="0"/>
        <w:keepLines w:val="0"/>
        <w:pageBreakBefore w:val="0"/>
        <w:widowControl/>
        <w:numPr>
          <w:ilvl w:val="0"/>
          <w:numId w:val="21"/>
        </w:numPr>
        <w:spacing w:line="360" w:lineRule="auto"/>
        <w:ind w:left="720" w:hanging="360"/>
      </w:pPr>
      <w:r>
        <w:rPr>
          <w:rtl w:val="0"/>
        </w:rPr>
        <w:t>Quản lý báo cáo: số vé bán ra, doanh thu theo ngày</w:t>
      </w:r>
    </w:p>
    <w:p w14:paraId="00000089">
      <w:pPr>
        <w:keepNext w:val="0"/>
        <w:keepLines w:val="0"/>
        <w:pageBreakBefore w:val="0"/>
        <w:widowControl/>
        <w:numPr>
          <w:ilvl w:val="0"/>
          <w:numId w:val="20"/>
        </w:numPr>
        <w:spacing w:line="360" w:lineRule="auto"/>
        <w:ind w:left="720" w:hanging="360"/>
      </w:pPr>
      <w:r>
        <w:rPr>
          <w:rtl w:val="0"/>
        </w:rPr>
        <w:t>Người dùng đã đăng ký</w:t>
      </w:r>
    </w:p>
    <w:p w14:paraId="0000008A">
      <w:pPr>
        <w:keepNext w:val="0"/>
        <w:keepLines w:val="0"/>
        <w:pageBreakBefore w:val="0"/>
        <w:widowControl/>
        <w:numPr>
          <w:ilvl w:val="0"/>
          <w:numId w:val="22"/>
        </w:numPr>
        <w:spacing w:line="360" w:lineRule="auto"/>
        <w:ind w:left="720" w:hanging="360"/>
      </w:pPr>
      <w:r>
        <w:rPr>
          <w:rtl w:val="0"/>
        </w:rPr>
        <w:t>Đăng nhập/Đăng xuất</w:t>
      </w:r>
    </w:p>
    <w:p w14:paraId="0000008B">
      <w:pPr>
        <w:keepNext w:val="0"/>
        <w:keepLines w:val="0"/>
        <w:pageBreakBefore w:val="0"/>
        <w:widowControl/>
        <w:numPr>
          <w:ilvl w:val="0"/>
          <w:numId w:val="22"/>
        </w:numPr>
        <w:spacing w:line="360" w:lineRule="auto"/>
        <w:ind w:left="720" w:hanging="360"/>
      </w:pPr>
      <w:r>
        <w:rPr>
          <w:rtl w:val="0"/>
        </w:rPr>
        <w:t>Tìm kiếm phim: theo tên, thể loại, hoặc lịch chiếu</w:t>
      </w:r>
    </w:p>
    <w:p w14:paraId="0000008C">
      <w:pPr>
        <w:keepNext w:val="0"/>
        <w:keepLines w:val="0"/>
        <w:pageBreakBefore w:val="0"/>
        <w:widowControl/>
        <w:numPr>
          <w:ilvl w:val="0"/>
          <w:numId w:val="22"/>
        </w:numPr>
        <w:spacing w:line="360" w:lineRule="auto"/>
        <w:ind w:left="720" w:hanging="360"/>
      </w:pPr>
      <w:r>
        <w:rPr>
          <w:rtl w:val="0"/>
        </w:rPr>
        <w:t xml:space="preserve">Xem thông tin phim: mô tả, thời lượng, trailer, lịch chiếu </w:t>
      </w:r>
    </w:p>
    <w:p w14:paraId="0000008D">
      <w:pPr>
        <w:keepNext w:val="0"/>
        <w:keepLines w:val="0"/>
        <w:pageBreakBefore w:val="0"/>
        <w:widowControl/>
        <w:numPr>
          <w:ilvl w:val="0"/>
          <w:numId w:val="22"/>
        </w:numPr>
        <w:spacing w:line="360" w:lineRule="auto"/>
        <w:ind w:left="720" w:hanging="360"/>
      </w:pPr>
      <w:r>
        <w:rPr>
          <w:rtl w:val="0"/>
        </w:rPr>
        <w:t>Đặt vé và thanh toán: chọn phòng, chọn ghế từ sơ đồ của phòng đó, thanh toán trực tuyến</w:t>
      </w:r>
    </w:p>
    <w:p w14:paraId="0000008E">
      <w:pPr>
        <w:keepNext w:val="0"/>
        <w:keepLines w:val="0"/>
        <w:pageBreakBefore w:val="0"/>
        <w:widowControl/>
        <w:numPr>
          <w:ilvl w:val="0"/>
          <w:numId w:val="22"/>
        </w:numPr>
        <w:spacing w:line="360" w:lineRule="auto"/>
        <w:ind w:left="720" w:hanging="360"/>
      </w:pPr>
      <w:r>
        <w:rPr>
          <w:rtl w:val="0"/>
        </w:rPr>
        <w:t>Sử dụng chatbot để gợi ý phim: dựa trên sở thích nhập qua trò chuyện hoặc lịch sử xem</w:t>
      </w:r>
    </w:p>
    <w:p w14:paraId="0000008F">
      <w:pPr>
        <w:keepNext w:val="0"/>
        <w:keepLines w:val="0"/>
        <w:pageBreakBefore w:val="0"/>
        <w:widowControl/>
        <w:numPr>
          <w:ilvl w:val="0"/>
          <w:numId w:val="22"/>
        </w:numPr>
        <w:spacing w:line="360" w:lineRule="auto"/>
        <w:ind w:left="720" w:hanging="360"/>
      </w:pPr>
      <w:r>
        <w:rPr>
          <w:rtl w:val="0"/>
        </w:rPr>
        <w:t>Quản lý tài khoản: cập nhật thông tin cá nhân, xem lịch sử đặt vé</w:t>
      </w:r>
    </w:p>
    <w:p w14:paraId="00000090">
      <w:pPr>
        <w:keepNext w:val="0"/>
        <w:keepLines w:val="0"/>
        <w:pageBreakBefore w:val="0"/>
        <w:widowControl/>
        <w:numPr>
          <w:ilvl w:val="0"/>
          <w:numId w:val="22"/>
        </w:numPr>
        <w:spacing w:line="360" w:lineRule="auto"/>
        <w:ind w:left="720" w:hanging="360"/>
      </w:pPr>
      <w:r>
        <w:rPr>
          <w:rtl w:val="0"/>
        </w:rPr>
        <w:t>Đánh giá phim: chấm điểm, viết nhận xét ngắn</w:t>
      </w:r>
    </w:p>
    <w:p w14:paraId="00000091">
      <w:pPr>
        <w:keepNext w:val="0"/>
        <w:keepLines w:val="0"/>
        <w:pageBreakBefore w:val="0"/>
        <w:widowControl/>
        <w:numPr>
          <w:ilvl w:val="0"/>
          <w:numId w:val="20"/>
        </w:numPr>
        <w:spacing w:line="360" w:lineRule="auto"/>
        <w:ind w:left="720" w:hanging="360"/>
      </w:pPr>
      <w:r>
        <w:rPr>
          <w:rtl w:val="0"/>
        </w:rPr>
        <w:t>Người dùng chưa đăng ký</w:t>
      </w:r>
    </w:p>
    <w:p w14:paraId="00000092">
      <w:pPr>
        <w:keepNext w:val="0"/>
        <w:keepLines w:val="0"/>
        <w:pageBreakBefore w:val="0"/>
        <w:widowControl/>
        <w:numPr>
          <w:ilvl w:val="0"/>
          <w:numId w:val="23"/>
        </w:numPr>
        <w:spacing w:line="360" w:lineRule="auto"/>
        <w:ind w:left="720" w:hanging="360"/>
      </w:pPr>
      <w:r>
        <w:rPr>
          <w:rtl w:val="0"/>
        </w:rPr>
        <w:t>Tìm kiếm phim: theo tên, thể loại, hoặc lịch chiếu</w:t>
      </w:r>
    </w:p>
    <w:p w14:paraId="00000093">
      <w:pPr>
        <w:keepNext w:val="0"/>
        <w:keepLines w:val="0"/>
        <w:pageBreakBefore w:val="0"/>
        <w:widowControl/>
        <w:numPr>
          <w:ilvl w:val="0"/>
          <w:numId w:val="23"/>
        </w:numPr>
        <w:spacing w:line="360" w:lineRule="auto"/>
        <w:ind w:left="720" w:hanging="360"/>
      </w:pPr>
      <w:r>
        <w:rPr>
          <w:rtl w:val="0"/>
        </w:rPr>
        <w:t>Xem thông tin phim: mô tả, thời lượng, trailer, lịch chiếu</w:t>
      </w:r>
    </w:p>
    <w:p w14:paraId="00000094">
      <w:pPr>
        <w:keepNext w:val="0"/>
        <w:keepLines w:val="0"/>
        <w:pageBreakBefore w:val="0"/>
        <w:widowControl/>
        <w:numPr>
          <w:ilvl w:val="0"/>
          <w:numId w:val="23"/>
        </w:numPr>
        <w:spacing w:line="360" w:lineRule="auto"/>
        <w:ind w:left="720" w:hanging="360"/>
      </w:pPr>
      <w:r>
        <w:rPr>
          <w:rtl w:val="0"/>
        </w:rPr>
        <w:t>Đăng ký tài khoản</w:t>
      </w:r>
    </w:p>
    <w:p w14:paraId="00000095">
      <w:pPr>
        <w:keepNext w:val="0"/>
        <w:keepLines w:val="0"/>
        <w:pageBreakBefore w:val="0"/>
        <w:widowControl/>
        <w:numPr>
          <w:ilvl w:val="0"/>
          <w:numId w:val="20"/>
        </w:numPr>
        <w:spacing w:line="360" w:lineRule="auto"/>
        <w:ind w:left="720" w:hanging="360"/>
      </w:pPr>
      <w:r>
        <w:rPr>
          <w:rtl w:val="0"/>
        </w:rPr>
        <w:t>Nhân viên</w:t>
      </w:r>
    </w:p>
    <w:p w14:paraId="00000096">
      <w:pPr>
        <w:keepNext w:val="0"/>
        <w:keepLines w:val="0"/>
        <w:pageBreakBefore w:val="0"/>
        <w:widowControl/>
        <w:numPr>
          <w:ilvl w:val="0"/>
          <w:numId w:val="24"/>
        </w:numPr>
        <w:spacing w:line="360" w:lineRule="auto"/>
        <w:ind w:left="720" w:hanging="360"/>
      </w:pPr>
      <w:r>
        <w:rPr>
          <w:rtl w:val="0"/>
        </w:rPr>
        <w:t>Đăng nhập</w:t>
      </w:r>
    </w:p>
    <w:p w14:paraId="00000097">
      <w:pPr>
        <w:keepNext w:val="0"/>
        <w:keepLines w:val="0"/>
        <w:pageBreakBefore w:val="0"/>
        <w:widowControl/>
        <w:numPr>
          <w:ilvl w:val="0"/>
          <w:numId w:val="25"/>
        </w:numPr>
        <w:spacing w:line="360" w:lineRule="auto"/>
        <w:ind w:left="720" w:hanging="360"/>
      </w:pPr>
      <w:r>
        <w:rPr>
          <w:rtl w:val="0"/>
        </w:rPr>
        <w:t>Kiểm tra vé tại quầy: quét mã QR hoặc nhập mã vé để xác nhận, kiểm tra phòng chiếu tương ứng</w:t>
      </w:r>
    </w:p>
    <w:p w14:paraId="00000098">
      <w:pPr>
        <w:keepNext w:val="0"/>
        <w:keepLines w:val="0"/>
        <w:pageBreakBefore w:val="0"/>
        <w:widowControl/>
        <w:numPr>
          <w:ilvl w:val="0"/>
          <w:numId w:val="25"/>
        </w:numPr>
        <w:spacing w:line="360" w:lineRule="auto"/>
        <w:ind w:left="720" w:hanging="360"/>
      </w:pPr>
      <w:r>
        <w:rPr>
          <w:rtl w:val="0"/>
        </w:rPr>
        <w:t>Cập nhật trạng thái ghế: đánh dấu ghế đã sử dụng sau khi kiểm tra, cho từng phòng</w:t>
      </w:r>
    </w:p>
    <w:p w14:paraId="00000099">
      <w:pPr>
        <w:pStyle w:val="5"/>
        <w:numPr>
          <w:ilvl w:val="0"/>
          <w:numId w:val="19"/>
        </w:numPr>
        <w:ind w:left="720" w:hanging="360"/>
      </w:pPr>
      <w:r>
        <w:rPr>
          <w:rtl w:val="0"/>
        </w:rPr>
        <w:t>Yêu cầu phi chức năng</w:t>
      </w:r>
    </w:p>
    <w:p w14:paraId="0000009A">
      <w:pPr>
        <w:keepNext w:val="0"/>
        <w:keepLines w:val="0"/>
        <w:pageBreakBefore w:val="0"/>
        <w:widowControl/>
        <w:numPr>
          <w:ilvl w:val="0"/>
          <w:numId w:val="26"/>
        </w:numPr>
        <w:spacing w:line="360" w:lineRule="auto"/>
        <w:ind w:left="720" w:hanging="360"/>
      </w:pPr>
      <w:r>
        <w:rPr>
          <w:rtl w:val="0"/>
        </w:rPr>
        <w:t>Hệ thống phải hoạt động ổn định, có thể xử lý nhiều yêu cầu cùng lúc.</w:t>
      </w:r>
    </w:p>
    <w:p w14:paraId="0000009B">
      <w:pPr>
        <w:keepNext w:val="0"/>
        <w:keepLines w:val="0"/>
        <w:pageBreakBefore w:val="0"/>
        <w:widowControl/>
        <w:numPr>
          <w:ilvl w:val="0"/>
          <w:numId w:val="26"/>
        </w:numPr>
        <w:spacing w:line="360" w:lineRule="auto"/>
        <w:ind w:left="720" w:hanging="360"/>
      </w:pPr>
      <w:r>
        <w:rPr>
          <w:rtl w:val="0"/>
        </w:rPr>
        <w:t>Giao diện phải thân thiện, dễ sử dụng cho mọi đối tượng người dùng.</w:t>
      </w:r>
    </w:p>
    <w:p w14:paraId="0000009C">
      <w:pPr>
        <w:keepNext w:val="0"/>
        <w:keepLines w:val="0"/>
        <w:pageBreakBefore w:val="0"/>
        <w:widowControl/>
        <w:numPr>
          <w:ilvl w:val="0"/>
          <w:numId w:val="26"/>
        </w:numPr>
        <w:spacing w:line="360" w:lineRule="auto"/>
        <w:ind w:left="720" w:hanging="360"/>
      </w:pPr>
      <w:r>
        <w:rPr>
          <w:rtl w:val="0"/>
        </w:rPr>
        <w:t>Dữ liệu người dùng phải được bảo mật, bao gồm thông tin tài khoản và giao dịch.</w:t>
      </w:r>
    </w:p>
    <w:p w14:paraId="0000009D">
      <w:pPr>
        <w:keepNext w:val="0"/>
        <w:keepLines w:val="0"/>
        <w:pageBreakBefore w:val="0"/>
        <w:widowControl/>
        <w:numPr>
          <w:ilvl w:val="0"/>
          <w:numId w:val="26"/>
        </w:numPr>
        <w:spacing w:line="360" w:lineRule="auto"/>
        <w:ind w:left="720" w:hanging="360"/>
      </w:pPr>
      <w:r>
        <w:rPr>
          <w:rtl w:val="0"/>
        </w:rPr>
        <w:t>Thời gian phản hồi khi tìm kiếm và đặt vé không vượt quá 3 giây.</w:t>
      </w:r>
    </w:p>
    <w:p w14:paraId="0000009E">
      <w:pPr>
        <w:keepNext w:val="0"/>
        <w:keepLines w:val="0"/>
        <w:pageBreakBefore w:val="0"/>
        <w:widowControl/>
        <w:numPr>
          <w:ilvl w:val="0"/>
          <w:numId w:val="26"/>
        </w:numPr>
        <w:spacing w:line="360" w:lineRule="auto"/>
        <w:ind w:left="720" w:hanging="360"/>
      </w:pPr>
      <w:r>
        <w:rPr>
          <w:rtl w:val="0"/>
        </w:rPr>
        <w:t>Hệ thống phải hỗ trợ trên cả nền tảng web và thiết bị di động.</w:t>
      </w:r>
    </w:p>
    <w:p w14:paraId="0000009F">
      <w:pPr>
        <w:keepNext w:val="0"/>
        <w:keepLines w:val="0"/>
        <w:pageBreakBefore w:val="0"/>
        <w:widowControl/>
        <w:numPr>
          <w:ilvl w:val="0"/>
          <w:numId w:val="26"/>
        </w:numPr>
        <w:spacing w:line="360" w:lineRule="auto"/>
        <w:ind w:left="720" w:hanging="360"/>
      </w:pPr>
      <w:r>
        <w:rPr>
          <w:rtl w:val="0"/>
        </w:rPr>
        <w:t>Chatbot phải có độ chính xác cao trong việc hỗ trợ người dùng và gợi ý phim.</w:t>
      </w:r>
    </w:p>
    <w:p w14:paraId="000000A0"/>
    <w:p w14:paraId="000000A1"/>
    <w:p w14:paraId="000000A2">
      <w:pPr>
        <w:pStyle w:val="3"/>
        <w:numPr>
          <w:ilvl w:val="0"/>
          <w:numId w:val="16"/>
        </w:numPr>
        <w:ind w:left="720" w:hanging="360"/>
      </w:pPr>
      <w:r>
        <w:rPr>
          <w:rtl w:val="0"/>
        </w:rPr>
        <w:t>USECASE DIAGRAM</w:t>
      </w:r>
    </w:p>
    <w:p w14:paraId="000000A3">
      <w:pPr>
        <w:pStyle w:val="4"/>
        <w:keepNext/>
        <w:keepLines/>
        <w:pageBreakBefore w:val="0"/>
        <w:widowControl/>
        <w:numPr>
          <w:ilvl w:val="0"/>
          <w:numId w:val="27"/>
        </w:numPr>
        <w:spacing w:line="360" w:lineRule="auto"/>
        <w:ind w:left="720" w:hanging="360"/>
      </w:pPr>
      <w:r>
        <w:rPr>
          <w:rtl w:val="0"/>
        </w:rPr>
        <w:t>Usecase tổng quát</w:t>
      </w:r>
    </w:p>
    <w:p w14:paraId="000000A4">
      <w:pPr>
        <w:keepNext w:val="0"/>
        <w:keepLines w:val="0"/>
        <w:pageBreakBefore w:val="0"/>
        <w:widowControl/>
        <w:spacing w:line="360" w:lineRule="auto"/>
        <w:jc w:val="center"/>
      </w:pPr>
      <w:r>
        <w:drawing>
          <wp:inline distT="0" distB="0" distL="114300" distR="114300">
            <wp:extent cx="5758180" cy="357886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8"/>
                    <a:srcRect/>
                    <a:stretch>
                      <a:fillRect/>
                    </a:stretch>
                  </pic:blipFill>
                  <pic:spPr>
                    <a:xfrm>
                      <a:off x="0" y="0"/>
                      <a:ext cx="5758180" cy="3578860"/>
                    </a:xfrm>
                    <a:prstGeom prst="rect">
                      <a:avLst/>
                    </a:prstGeom>
                  </pic:spPr>
                </pic:pic>
              </a:graphicData>
            </a:graphic>
          </wp:inline>
        </w:drawing>
      </w:r>
    </w:p>
    <w:p w14:paraId="000000A5">
      <w:pPr>
        <w:keepNext w:val="0"/>
        <w:keepLines w:val="0"/>
        <w:pageBreakBefore w:val="0"/>
        <w:widowControl/>
        <w:spacing w:line="360" w:lineRule="auto"/>
        <w:jc w:val="center"/>
        <w:rPr>
          <w:i/>
        </w:rPr>
      </w:pPr>
      <w:r>
        <w:rPr>
          <w:i/>
          <w:rtl w:val="0"/>
        </w:rPr>
        <w:t>Hình 2.3 Usecase tổng quát</w:t>
      </w:r>
    </w:p>
    <w:p w14:paraId="000000A6">
      <w:pPr>
        <w:pStyle w:val="4"/>
        <w:numPr>
          <w:ilvl w:val="0"/>
          <w:numId w:val="27"/>
        </w:numPr>
        <w:ind w:left="720" w:hanging="360"/>
      </w:pPr>
      <w:r>
        <w:rPr>
          <w:rtl w:val="0"/>
        </w:rPr>
        <w:t>Bảng Usecase của hệ thống</w:t>
      </w:r>
    </w:p>
    <w:p w14:paraId="000000A7">
      <w:pPr>
        <w:pStyle w:val="4"/>
        <w:numPr>
          <w:ilvl w:val="0"/>
          <w:numId w:val="27"/>
        </w:numPr>
        <w:ind w:left="720" w:hanging="360"/>
      </w:pPr>
      <w:r>
        <w:rPr>
          <w:rtl w:val="0"/>
        </w:rPr>
        <w:t>Usecase chi tiết</w:t>
      </w:r>
    </w:p>
    <w:p w14:paraId="000000A8">
      <w:pPr>
        <w:pStyle w:val="5"/>
        <w:numPr>
          <w:ilvl w:val="0"/>
          <w:numId w:val="28"/>
        </w:numPr>
        <w:ind w:left="720" w:hanging="360"/>
      </w:pPr>
      <w:r>
        <w:rPr>
          <w:rtl w:val="0"/>
        </w:rPr>
        <w:t>Usecase Đăng ký tài khoản</w:t>
      </w:r>
    </w:p>
    <w:p w14:paraId="000000A9">
      <w:pPr>
        <w:keepNext w:val="0"/>
        <w:keepLines w:val="0"/>
        <w:pageBreakBefore w:val="0"/>
        <w:widowControl/>
        <w:spacing w:line="360" w:lineRule="auto"/>
        <w:jc w:val="center"/>
      </w:pPr>
      <w:r>
        <w:drawing>
          <wp:inline distT="0" distB="0" distL="114300" distR="114300">
            <wp:extent cx="4857750" cy="155257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9"/>
                    <a:srcRect/>
                    <a:stretch>
                      <a:fillRect/>
                    </a:stretch>
                  </pic:blipFill>
                  <pic:spPr>
                    <a:xfrm>
                      <a:off x="0" y="0"/>
                      <a:ext cx="4857750" cy="1552575"/>
                    </a:xfrm>
                    <a:prstGeom prst="rect">
                      <a:avLst/>
                    </a:prstGeom>
                  </pic:spPr>
                </pic:pic>
              </a:graphicData>
            </a:graphic>
          </wp:inline>
        </w:drawing>
      </w:r>
    </w:p>
    <w:p w14:paraId="000000AA">
      <w:pPr>
        <w:keepNext w:val="0"/>
        <w:keepLines w:val="0"/>
        <w:pageBreakBefore w:val="0"/>
        <w:widowControl/>
        <w:spacing w:line="360" w:lineRule="auto"/>
        <w:jc w:val="center"/>
        <w:rPr>
          <w:i/>
        </w:rPr>
      </w:pPr>
      <w:r>
        <w:rPr>
          <w:i/>
          <w:rtl w:val="0"/>
        </w:rPr>
        <w:t>Hình 2.4 Usecase Đăng ký tài khoản</w:t>
      </w:r>
    </w:p>
    <w:p w14:paraId="000000AB">
      <w:pPr>
        <w:keepNext w:val="0"/>
        <w:keepLines w:val="0"/>
        <w:pageBreakBefore w:val="0"/>
        <w:widowControl/>
        <w:spacing w:line="360" w:lineRule="auto"/>
        <w:ind w:firstLine="360"/>
        <w:jc w:val="both"/>
        <w:rPr>
          <w:b/>
          <w:i w:val="0"/>
        </w:rPr>
      </w:pPr>
      <w:r>
        <w:rPr>
          <w:b/>
          <w:i w:val="0"/>
          <w:rtl w:val="0"/>
        </w:rPr>
        <w:t xml:space="preserve">Mục đích: </w:t>
      </w:r>
      <w:r>
        <w:rPr>
          <w:b w:val="0"/>
          <w:i w:val="0"/>
          <w:rtl w:val="0"/>
        </w:rPr>
        <w:t>Người dùng đăng ký tài khoản để sử dụng thêm chức năng khác</w:t>
      </w:r>
      <w:r>
        <w:rPr>
          <w:b/>
          <w:i w:val="0"/>
          <w:rtl w:val="0"/>
        </w:rPr>
        <w:t xml:space="preserve"> </w:t>
      </w:r>
    </w:p>
    <w:p w14:paraId="000000AC">
      <w:pPr>
        <w:keepNext w:val="0"/>
        <w:keepLines w:val="0"/>
        <w:pageBreakBefore w:val="0"/>
        <w:widowControl/>
        <w:spacing w:line="360" w:lineRule="auto"/>
        <w:ind w:firstLine="360"/>
        <w:jc w:val="both"/>
        <w:rPr>
          <w:b/>
          <w:i w:val="0"/>
        </w:rPr>
      </w:pPr>
      <w:r>
        <w:rPr>
          <w:b/>
          <w:i w:val="0"/>
          <w:rtl w:val="0"/>
        </w:rPr>
        <w:t>Tác nhân, mô tả chung:</w:t>
      </w:r>
    </w:p>
    <w:p w14:paraId="000000AD">
      <w:pPr>
        <w:keepNext w:val="0"/>
        <w:keepLines w:val="0"/>
        <w:pageBreakBefore w:val="0"/>
        <w:widowControl/>
        <w:numPr>
          <w:ilvl w:val="0"/>
          <w:numId w:val="29"/>
        </w:numPr>
        <w:spacing w:line="360" w:lineRule="auto"/>
        <w:ind w:left="720" w:hanging="360"/>
        <w:jc w:val="both"/>
        <w:rPr>
          <w:b w:val="0"/>
          <w:i w:val="0"/>
        </w:rPr>
      </w:pPr>
      <w:r>
        <w:rPr>
          <w:b w:val="0"/>
          <w:i w:val="0"/>
          <w:rtl w:val="0"/>
        </w:rPr>
        <w:t>Tác nhân: Người dùng chưa đăng ký</w:t>
      </w:r>
    </w:p>
    <w:p w14:paraId="000000AE">
      <w:pPr>
        <w:keepNext w:val="0"/>
        <w:keepLines w:val="0"/>
        <w:pageBreakBefore w:val="0"/>
        <w:widowControl/>
        <w:numPr>
          <w:ilvl w:val="0"/>
          <w:numId w:val="29"/>
        </w:numPr>
        <w:spacing w:line="360" w:lineRule="auto"/>
        <w:ind w:left="720" w:hanging="360"/>
        <w:jc w:val="both"/>
        <w:rPr>
          <w:b w:val="0"/>
          <w:i w:val="0"/>
        </w:rPr>
      </w:pPr>
      <w:r>
        <w:rPr>
          <w:b w:val="0"/>
          <w:i w:val="0"/>
          <w:rtl w:val="0"/>
        </w:rPr>
        <w:t>Mô tả chung: Người dùng chưa đăng ký truy cập website và thực hiện đăng ký một tài khoản mới</w:t>
      </w:r>
    </w:p>
    <w:p w14:paraId="000000AF">
      <w:pPr>
        <w:keepNext w:val="0"/>
        <w:keepLines w:val="0"/>
        <w:pageBreakBefore w:val="0"/>
        <w:widowControl/>
        <w:spacing w:line="360" w:lineRule="auto"/>
        <w:ind w:firstLine="360"/>
        <w:jc w:val="both"/>
        <w:rPr>
          <w:b/>
          <w:i w:val="0"/>
        </w:rPr>
      </w:pPr>
    </w:p>
    <w:p w14:paraId="000000B0">
      <w:pPr>
        <w:keepNext w:val="0"/>
        <w:keepLines w:val="0"/>
        <w:pageBreakBefore w:val="0"/>
        <w:widowControl/>
        <w:spacing w:line="360" w:lineRule="auto"/>
        <w:ind w:firstLine="360"/>
        <w:jc w:val="both"/>
        <w:rPr>
          <w:b/>
          <w:i w:val="0"/>
        </w:rPr>
      </w:pPr>
    </w:p>
    <w:p w14:paraId="000000B1">
      <w:pPr>
        <w:keepNext w:val="0"/>
        <w:keepLines w:val="0"/>
        <w:pageBreakBefore w:val="0"/>
        <w:widowControl/>
        <w:spacing w:line="360" w:lineRule="auto"/>
        <w:ind w:firstLine="360"/>
        <w:jc w:val="both"/>
        <w:rPr>
          <w:b/>
          <w:i w:val="0"/>
        </w:rPr>
      </w:pPr>
    </w:p>
    <w:p w14:paraId="000000B2">
      <w:pPr>
        <w:keepNext w:val="0"/>
        <w:keepLines w:val="0"/>
        <w:pageBreakBefore w:val="0"/>
        <w:widowControl/>
        <w:spacing w:line="360" w:lineRule="auto"/>
        <w:ind w:firstLine="360"/>
        <w:jc w:val="both"/>
        <w:rPr>
          <w:b/>
          <w:i w:val="0"/>
        </w:rPr>
      </w:pPr>
    </w:p>
    <w:p w14:paraId="000000B3">
      <w:pPr>
        <w:keepNext w:val="0"/>
        <w:keepLines w:val="0"/>
        <w:pageBreakBefore w:val="0"/>
        <w:widowControl/>
        <w:spacing w:line="360" w:lineRule="auto"/>
        <w:ind w:firstLine="360"/>
        <w:jc w:val="both"/>
        <w:rPr>
          <w:b/>
          <w:i w:val="0"/>
        </w:rPr>
      </w:pPr>
    </w:p>
    <w:p w14:paraId="000000B4">
      <w:pPr>
        <w:keepNext w:val="0"/>
        <w:keepLines w:val="0"/>
        <w:pageBreakBefore w:val="0"/>
        <w:widowControl/>
        <w:spacing w:line="360" w:lineRule="auto"/>
        <w:ind w:firstLine="360"/>
        <w:jc w:val="both"/>
        <w:rPr>
          <w:b/>
          <w:i w:val="0"/>
        </w:rPr>
      </w:pPr>
      <w:r>
        <w:rPr>
          <w:b/>
          <w:i w:val="0"/>
          <w:rtl w:val="0"/>
        </w:rPr>
        <w:t>Luồng sự kiện chính</w:t>
      </w:r>
    </w:p>
    <w:tbl>
      <w:tblPr>
        <w:tblStyle w:val="252"/>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0"/>
        <w:gridCol w:w="4645"/>
      </w:tblGrid>
      <w:tr w14:paraId="420E866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0B5">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0B6">
            <w:pPr>
              <w:widowControl w:val="0"/>
              <w:spacing w:line="360" w:lineRule="auto"/>
              <w:jc w:val="center"/>
            </w:pPr>
            <w:r>
              <w:rPr>
                <w:rtl w:val="0"/>
              </w:rPr>
              <w:t>Phản ứng của hệ thống</w:t>
            </w:r>
          </w:p>
        </w:tc>
      </w:tr>
      <w:tr w14:paraId="28C5CEB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B7">
            <w:pPr>
              <w:widowControl w:val="0"/>
              <w:spacing w:line="360" w:lineRule="auto"/>
              <w:jc w:val="both"/>
            </w:pPr>
            <w:r>
              <w:rPr>
                <w:rtl w:val="0"/>
              </w:rPr>
              <w:t>1. Người dùng chọn vào mục đăng ký tài khoản.</w:t>
            </w:r>
          </w:p>
          <w:p w14:paraId="000000B8">
            <w:pPr>
              <w:widowControl w:val="0"/>
              <w:spacing w:line="360" w:lineRule="auto"/>
              <w:jc w:val="both"/>
            </w:pPr>
            <w:r>
              <w:rPr>
                <w:rtl w:val="0"/>
              </w:rPr>
              <w:t>-</w:t>
            </w:r>
          </w:p>
          <w:p w14:paraId="000000B9">
            <w:pPr>
              <w:widowControl w:val="0"/>
              <w:spacing w:line="360" w:lineRule="auto"/>
              <w:jc w:val="both"/>
            </w:pPr>
            <w:r>
              <w:rPr>
                <w:rtl w:val="0"/>
              </w:rPr>
              <w:t>3. Nhập thông tin đăng ký.</w:t>
            </w:r>
          </w:p>
          <w:p w14:paraId="000000BA">
            <w:pPr>
              <w:widowControl w:val="0"/>
              <w:spacing w:line="360" w:lineRule="auto"/>
              <w:jc w:val="both"/>
            </w:pPr>
            <w:r>
              <w:rPr>
                <w:rtl w:val="0"/>
              </w:rPr>
              <w:t>4. Gửi thông tin đăng ký.</w:t>
            </w:r>
          </w:p>
          <w:p w14:paraId="000000BB">
            <w:pPr>
              <w:widowControl w:val="0"/>
              <w:spacing w:line="360" w:lineRule="auto"/>
              <w:jc w:val="both"/>
            </w:pPr>
            <w:r>
              <w:rPr>
                <w:rtl w:val="0"/>
              </w:rPr>
              <w:t>-</w:t>
            </w:r>
          </w:p>
          <w:p w14:paraId="000000BC">
            <w:pPr>
              <w:widowControl w:val="0"/>
              <w:spacing w:line="360" w:lineRule="auto"/>
              <w:jc w:val="both"/>
            </w:pPr>
          </w:p>
          <w:p w14:paraId="000000BD">
            <w:pPr>
              <w:widowControl w:val="0"/>
              <w:spacing w:line="360" w:lineRule="auto"/>
              <w:jc w:val="both"/>
            </w:pPr>
          </w:p>
          <w:p w14:paraId="000000BE">
            <w:pPr>
              <w:widowControl w:val="0"/>
              <w:spacing w:line="360" w:lineRule="auto"/>
              <w:jc w:val="both"/>
            </w:pPr>
          </w:p>
          <w:p w14:paraId="000000BF">
            <w:pPr>
              <w:widowControl w:val="0"/>
              <w:spacing w:line="360" w:lineRule="auto"/>
              <w:jc w:val="both"/>
            </w:pPr>
          </w:p>
          <w:p w14:paraId="000000C0">
            <w:pPr>
              <w:widowControl w:val="0"/>
              <w:spacing w:line="360" w:lineRule="auto"/>
              <w:jc w:val="both"/>
            </w:pPr>
          </w:p>
          <w:p w14:paraId="000000C1">
            <w:pPr>
              <w:widowControl w:val="0"/>
              <w:spacing w:line="360" w:lineRule="auto"/>
              <w:jc w:val="both"/>
            </w:pPr>
            <w:r>
              <w:rPr>
                <w:rtl w:val="0"/>
              </w:rPr>
              <w:t>-</w:t>
            </w:r>
          </w:p>
          <w:p w14:paraId="000000C2">
            <w:pPr>
              <w:widowControl w:val="0"/>
              <w:spacing w:line="360" w:lineRule="auto"/>
              <w:jc w:val="both"/>
            </w:pPr>
          </w:p>
          <w:p w14:paraId="000000C3">
            <w:pPr>
              <w:widowControl w:val="0"/>
              <w:spacing w:line="360" w:lineRule="auto"/>
              <w:jc w:val="both"/>
            </w:pPr>
            <w:r>
              <w:rPr>
                <w:rtl w:val="0"/>
              </w:rPr>
              <w:t>-</w:t>
            </w:r>
          </w:p>
          <w:p w14:paraId="000000C4">
            <w:pPr>
              <w:widowControl w:val="0"/>
              <w:spacing w:line="360" w:lineRule="auto"/>
              <w:jc w:val="both"/>
            </w:pPr>
          </w:p>
          <w:p w14:paraId="000000C5">
            <w:pPr>
              <w:widowControl w:val="0"/>
              <w:spacing w:line="360" w:lineRule="auto"/>
              <w:jc w:val="both"/>
            </w:pPr>
          </w:p>
          <w:p w14:paraId="000000C6">
            <w:pPr>
              <w:widowControl w:val="0"/>
              <w:spacing w:line="360" w:lineRule="auto"/>
              <w:jc w:val="both"/>
            </w:pPr>
            <w:r>
              <w:rPr>
                <w:rtl w:val="0"/>
              </w:rPr>
              <w:t>-</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C7">
            <w:pPr>
              <w:widowControl w:val="0"/>
              <w:spacing w:line="360" w:lineRule="auto"/>
              <w:jc w:val="both"/>
            </w:pPr>
            <w:r>
              <w:rPr>
                <w:rtl w:val="0"/>
              </w:rPr>
              <w:t>-</w:t>
            </w:r>
          </w:p>
          <w:p w14:paraId="000000C8">
            <w:pPr>
              <w:widowControl w:val="0"/>
              <w:spacing w:line="360" w:lineRule="auto"/>
              <w:jc w:val="both"/>
            </w:pPr>
          </w:p>
          <w:p w14:paraId="000000C9">
            <w:pPr>
              <w:widowControl w:val="0"/>
              <w:spacing w:line="360" w:lineRule="auto"/>
              <w:jc w:val="both"/>
            </w:pPr>
            <w:r>
              <w:rPr>
                <w:rtl w:val="0"/>
              </w:rPr>
              <w:t>2. Hiển thị form đăng ký tài khoản.</w:t>
            </w:r>
          </w:p>
          <w:p w14:paraId="000000CA">
            <w:pPr>
              <w:widowControl w:val="0"/>
              <w:spacing w:line="360" w:lineRule="auto"/>
              <w:jc w:val="both"/>
            </w:pPr>
            <w:r>
              <w:rPr>
                <w:rtl w:val="0"/>
              </w:rPr>
              <w:t>-</w:t>
            </w:r>
          </w:p>
          <w:p w14:paraId="000000CB">
            <w:pPr>
              <w:widowControl w:val="0"/>
              <w:spacing w:line="360" w:lineRule="auto"/>
              <w:jc w:val="both"/>
            </w:pPr>
            <w:r>
              <w:rPr>
                <w:rtl w:val="0"/>
              </w:rPr>
              <w:t>-</w:t>
            </w:r>
          </w:p>
          <w:p w14:paraId="000000CC">
            <w:pPr>
              <w:widowControl w:val="0"/>
              <w:numPr>
                <w:ilvl w:val="0"/>
                <w:numId w:val="30"/>
              </w:numPr>
              <w:spacing w:line="360" w:lineRule="auto"/>
              <w:jc w:val="both"/>
            </w:pPr>
            <w:r>
              <w:rPr>
                <w:rtl w:val="0"/>
              </w:rPr>
              <w:t xml:space="preserve">Kiểm tra thông tin đăng ký: </w:t>
            </w:r>
          </w:p>
          <w:p w14:paraId="000000CD">
            <w:pPr>
              <w:widowControl w:val="0"/>
              <w:spacing w:line="360" w:lineRule="auto"/>
              <w:jc w:val="both"/>
            </w:pPr>
            <w:r>
              <w:rPr>
                <w:rtl w:val="0"/>
              </w:rPr>
              <w:t xml:space="preserve">- Tên đăng nhập và email không được trùng với tài khoản hiện có. </w:t>
            </w:r>
          </w:p>
          <w:p w14:paraId="000000CE">
            <w:pPr>
              <w:widowControl w:val="0"/>
              <w:spacing w:line="360" w:lineRule="auto"/>
              <w:jc w:val="both"/>
            </w:pPr>
            <w:r>
              <w:rPr>
                <w:rtl w:val="0"/>
              </w:rPr>
              <w:t>- Mật khẩu và xác nhận mật khẩu phải khớp.</w:t>
            </w:r>
          </w:p>
          <w:p w14:paraId="000000CF">
            <w:pPr>
              <w:widowControl w:val="0"/>
              <w:spacing w:line="360" w:lineRule="auto"/>
              <w:jc w:val="both"/>
            </w:pPr>
            <w:r>
              <w:rPr>
                <w:rtl w:val="0"/>
              </w:rPr>
              <w:t>- Email phải đúng định dạng.</w:t>
            </w:r>
          </w:p>
          <w:p w14:paraId="000000D0">
            <w:pPr>
              <w:keepNext/>
              <w:widowControl w:val="0"/>
              <w:numPr>
                <w:ilvl w:val="0"/>
                <w:numId w:val="30"/>
              </w:numPr>
              <w:spacing w:line="360" w:lineRule="auto"/>
              <w:ind w:left="0" w:firstLine="0"/>
              <w:jc w:val="both"/>
            </w:pPr>
            <w:r>
              <w:rPr>
                <w:rtl w:val="0"/>
              </w:rPr>
              <w:t>Nếu thông tin hợp lệ, lưu thông tin vào cơ sở dữ liệu.</w:t>
            </w:r>
          </w:p>
          <w:p w14:paraId="000000D1">
            <w:pPr>
              <w:keepNext/>
              <w:widowControl w:val="0"/>
              <w:numPr>
                <w:ilvl w:val="0"/>
                <w:numId w:val="30"/>
              </w:numPr>
              <w:spacing w:line="360" w:lineRule="auto"/>
              <w:ind w:left="0" w:firstLine="0"/>
              <w:jc w:val="both"/>
            </w:pPr>
            <w:r>
              <w:rPr>
                <w:rtl w:val="0"/>
              </w:rPr>
              <w:t>Thông báo đăng ký thành công và chuyển hướng người dùng đến trang đăng nhập.</w:t>
            </w:r>
          </w:p>
          <w:p w14:paraId="000000D2">
            <w:pPr>
              <w:keepNext/>
              <w:widowControl w:val="0"/>
              <w:numPr>
                <w:ilvl w:val="0"/>
                <w:numId w:val="30"/>
              </w:numPr>
              <w:spacing w:line="360" w:lineRule="auto"/>
              <w:ind w:left="0" w:firstLine="0"/>
              <w:jc w:val="both"/>
            </w:pPr>
            <w:r>
              <w:rPr>
                <w:rtl w:val="0"/>
              </w:rPr>
              <w:t>Kết thúc Use Case.</w:t>
            </w:r>
          </w:p>
        </w:tc>
      </w:tr>
    </w:tbl>
    <w:p w14:paraId="000000D3">
      <w:pPr>
        <w:keepNext w:val="0"/>
        <w:keepLines w:val="0"/>
        <w:pageBreakBefore w:val="0"/>
        <w:widowControl/>
        <w:spacing w:line="360" w:lineRule="auto"/>
        <w:ind w:firstLine="0"/>
        <w:jc w:val="center"/>
        <w:rPr>
          <w:b/>
          <w:i w:val="0"/>
        </w:rPr>
      </w:pPr>
      <w:r>
        <w:rPr>
          <w:b w:val="0"/>
          <w:i/>
          <w:rtl w:val="0"/>
        </w:rPr>
        <w:t>Bảng 2.2 Luồng sự kiện chính Usecase Đăng ký tài khoản</w:t>
      </w:r>
    </w:p>
    <w:p w14:paraId="000000D4">
      <w:pPr>
        <w:keepNext w:val="0"/>
        <w:keepLines w:val="0"/>
        <w:pageBreakBefore w:val="0"/>
        <w:widowControl/>
        <w:spacing w:line="360" w:lineRule="auto"/>
        <w:ind w:firstLine="360"/>
        <w:jc w:val="both"/>
        <w:rPr>
          <w:b/>
          <w:i w:val="0"/>
        </w:rPr>
      </w:pPr>
      <w:r>
        <w:rPr>
          <w:b/>
          <w:i w:val="0"/>
          <w:rtl w:val="0"/>
        </w:rPr>
        <w:t>Luồng thay thế</w:t>
      </w:r>
    </w:p>
    <w:tbl>
      <w:tblPr>
        <w:tblStyle w:val="253"/>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2"/>
        <w:gridCol w:w="4643"/>
      </w:tblGrid>
      <w:tr w14:paraId="04889FB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0D5">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0D6">
            <w:pPr>
              <w:widowControl w:val="0"/>
              <w:spacing w:line="360" w:lineRule="auto"/>
              <w:jc w:val="center"/>
            </w:pPr>
            <w:r>
              <w:rPr>
                <w:rtl w:val="0"/>
              </w:rPr>
              <w:t>Phản ứng của hệ thống</w:t>
            </w:r>
          </w:p>
        </w:tc>
      </w:tr>
      <w:tr w14:paraId="5FBD62C9">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D7">
            <w:pPr>
              <w:widowControl w:val="0"/>
              <w:spacing w:line="360" w:lineRule="auto"/>
              <w:jc w:val="both"/>
            </w:pPr>
            <w:r>
              <w:rPr>
                <w:rtl w:val="0"/>
              </w:rPr>
              <w:t>5a. Thông tin không hợp lệ</w:t>
            </w:r>
          </w:p>
          <w:p w14:paraId="000000D8">
            <w:pPr>
              <w:widowControl w:val="0"/>
              <w:spacing w:line="360" w:lineRule="auto"/>
              <w:jc w:val="both"/>
            </w:pPr>
            <w:r>
              <w:rPr>
                <w:rtl w:val="0"/>
              </w:rPr>
              <w:t>-</w:t>
            </w:r>
          </w:p>
          <w:p w14:paraId="000000D9">
            <w:pPr>
              <w:widowControl w:val="0"/>
              <w:spacing w:line="360" w:lineRule="auto"/>
              <w:jc w:val="both"/>
            </w:pPr>
          </w:p>
          <w:p w14:paraId="000000DA">
            <w:pPr>
              <w:widowControl w:val="0"/>
              <w:spacing w:line="360" w:lineRule="auto"/>
              <w:jc w:val="both"/>
            </w:pPr>
          </w:p>
          <w:p w14:paraId="000000DB">
            <w:pPr>
              <w:widowControl w:val="0"/>
              <w:spacing w:line="360" w:lineRule="auto"/>
              <w:jc w:val="both"/>
            </w:pPr>
            <w:r>
              <w:rPr>
                <w:rtl w:val="0"/>
              </w:rPr>
              <w:t>-</w:t>
            </w:r>
          </w:p>
          <w:p w14:paraId="000000DC">
            <w:pPr>
              <w:widowControl w:val="0"/>
              <w:spacing w:line="360" w:lineRule="auto"/>
              <w:jc w:val="both"/>
            </w:pPr>
          </w:p>
          <w:p w14:paraId="000000DD">
            <w:pPr>
              <w:widowControl w:val="0"/>
              <w:spacing w:line="360" w:lineRule="auto"/>
              <w:jc w:val="both"/>
            </w:pPr>
          </w:p>
          <w:p w14:paraId="000000DE">
            <w:pPr>
              <w:widowControl w:val="0"/>
              <w:spacing w:line="360" w:lineRule="auto"/>
              <w:jc w:val="both"/>
            </w:pPr>
            <w:r>
              <w:rPr>
                <w:rtl w:val="0"/>
              </w:rPr>
              <w:t>-</w:t>
            </w:r>
          </w:p>
          <w:p w14:paraId="000000DF">
            <w:pPr>
              <w:widowControl w:val="0"/>
              <w:spacing w:line="360" w:lineRule="auto"/>
              <w:jc w:val="both"/>
            </w:pPr>
          </w:p>
          <w:p w14:paraId="000000E0">
            <w:pPr>
              <w:widowControl w:val="0"/>
              <w:spacing w:line="360" w:lineRule="auto"/>
              <w:jc w:val="both"/>
            </w:pPr>
            <w:r>
              <w:rPr>
                <w:rtl w:val="0"/>
              </w:rPr>
              <w:t>-</w:t>
            </w:r>
          </w:p>
          <w:p w14:paraId="000000E1">
            <w:pPr>
              <w:widowControl w:val="0"/>
              <w:spacing w:line="360" w:lineRule="auto"/>
              <w:jc w:val="both"/>
            </w:pPr>
          </w:p>
          <w:p w14:paraId="000000E2">
            <w:pPr>
              <w:widowControl w:val="0"/>
              <w:spacing w:line="360" w:lineRule="auto"/>
              <w:jc w:val="both"/>
            </w:pPr>
            <w:r>
              <w:rPr>
                <w:rtl w:val="0"/>
              </w:rPr>
              <w:t>6a: Lỗi hệ thống khi lưu thông tin</w:t>
            </w:r>
          </w:p>
          <w:p w14:paraId="000000E3">
            <w:pPr>
              <w:widowControl w:val="0"/>
              <w:spacing w:line="360" w:lineRule="auto"/>
              <w:jc w:val="both"/>
            </w:pPr>
            <w:r>
              <w:rPr>
                <w:rtl w:val="0"/>
              </w:rPr>
              <w:t>-</w:t>
            </w:r>
          </w:p>
          <w:p w14:paraId="000000E4">
            <w:pPr>
              <w:widowControl w:val="0"/>
              <w:spacing w:line="360" w:lineRule="auto"/>
              <w:jc w:val="both"/>
            </w:pPr>
          </w:p>
          <w:p w14:paraId="000000E5">
            <w:pPr>
              <w:widowControl w:val="0"/>
              <w:spacing w:line="360" w:lineRule="auto"/>
              <w:jc w:val="both"/>
            </w:pPr>
          </w:p>
          <w:p w14:paraId="000000E6">
            <w:pPr>
              <w:widowControl w:val="0"/>
              <w:spacing w:line="360" w:lineRule="auto"/>
              <w:jc w:val="both"/>
            </w:pPr>
            <w:r>
              <w:rPr>
                <w:rtl w:val="0"/>
              </w:rPr>
              <w:t>-</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0E7">
            <w:pPr>
              <w:widowControl w:val="0"/>
              <w:spacing w:line="360" w:lineRule="auto"/>
              <w:jc w:val="both"/>
            </w:pPr>
          </w:p>
          <w:p w14:paraId="000000E8">
            <w:pPr>
              <w:widowControl w:val="0"/>
              <w:spacing w:line="360" w:lineRule="auto"/>
              <w:jc w:val="both"/>
            </w:pPr>
            <w:r>
              <w:rPr>
                <w:rtl w:val="0"/>
              </w:rPr>
              <w:t>5a1. Nếu tên đăng nhập hoặc email đã tồn tại, hiển thị thông báo: "Tên đăng nhập hoặc email đã được sử dụng."</w:t>
            </w:r>
          </w:p>
          <w:p w14:paraId="000000E9">
            <w:pPr>
              <w:widowControl w:val="0"/>
              <w:spacing w:line="360" w:lineRule="auto"/>
              <w:jc w:val="both"/>
            </w:pPr>
            <w:r>
              <w:rPr>
                <w:rtl w:val="0"/>
              </w:rPr>
              <w:t>5a2. Nếu mật khẩu và xác nhận mật khẩu không khớp, hiển thị thông báo: "Mật khẩu không khớp."</w:t>
            </w:r>
          </w:p>
          <w:p w14:paraId="000000EA">
            <w:pPr>
              <w:widowControl w:val="0"/>
              <w:spacing w:line="360" w:lineRule="auto"/>
              <w:jc w:val="both"/>
            </w:pPr>
            <w:r>
              <w:rPr>
                <w:rtl w:val="0"/>
              </w:rPr>
              <w:t>5a3. Nếu email không đúng định dạng, hiển thị thông báo: "Email không hợp lệ."</w:t>
            </w:r>
          </w:p>
          <w:p w14:paraId="000000EB">
            <w:pPr>
              <w:widowControl w:val="0"/>
              <w:spacing w:line="360" w:lineRule="auto"/>
              <w:jc w:val="both"/>
            </w:pPr>
            <w:r>
              <w:rPr>
                <w:rtl w:val="0"/>
              </w:rPr>
              <w:t>5a4. Quay lại bước 3 để người dùng nhập lại thông tin.</w:t>
            </w:r>
          </w:p>
          <w:p w14:paraId="000000EC">
            <w:pPr>
              <w:widowControl w:val="0"/>
              <w:spacing w:line="360" w:lineRule="auto"/>
              <w:jc w:val="both"/>
            </w:pPr>
          </w:p>
          <w:p w14:paraId="000000ED">
            <w:pPr>
              <w:widowControl w:val="0"/>
              <w:spacing w:line="360" w:lineRule="auto"/>
              <w:jc w:val="both"/>
            </w:pPr>
            <w:r>
              <w:rPr>
                <w:rtl w:val="0"/>
              </w:rPr>
              <w:t>6a1. Nếu có lỗi khi lưu vào cơ sở dữ liệu (ví dụ: mất kết nối), hiển thị thông báo: "Đã có lỗi xảy ra, vui lòng thử lại sau."</w:t>
            </w:r>
          </w:p>
          <w:p w14:paraId="000000EE">
            <w:pPr>
              <w:widowControl w:val="0"/>
              <w:spacing w:line="360" w:lineRule="auto"/>
              <w:jc w:val="both"/>
            </w:pPr>
            <w:r>
              <w:rPr>
                <w:rtl w:val="0"/>
              </w:rPr>
              <w:t>6a2. Quay lại bước 3 để người dùng nhập lại thông tin.</w:t>
            </w:r>
          </w:p>
        </w:tc>
      </w:tr>
    </w:tbl>
    <w:p w14:paraId="000000EF">
      <w:pPr>
        <w:keepNext w:val="0"/>
        <w:keepLines w:val="0"/>
        <w:pageBreakBefore w:val="0"/>
        <w:widowControl/>
        <w:spacing w:line="360" w:lineRule="auto"/>
        <w:ind w:firstLine="0"/>
        <w:jc w:val="center"/>
        <w:rPr>
          <w:b w:val="0"/>
          <w:i/>
        </w:rPr>
      </w:pPr>
      <w:r>
        <w:rPr>
          <w:b w:val="0"/>
          <w:i/>
          <w:rtl w:val="0"/>
        </w:rPr>
        <w:t>Bảng 2.3 Luồng thay thế Usecase Đăng ký tài khoản</w:t>
      </w:r>
    </w:p>
    <w:p w14:paraId="000000F0">
      <w:pPr>
        <w:keepNext w:val="0"/>
        <w:keepLines w:val="0"/>
        <w:pageBreakBefore w:val="0"/>
        <w:widowControl/>
        <w:spacing w:line="360" w:lineRule="auto"/>
        <w:ind w:firstLine="360"/>
        <w:jc w:val="both"/>
        <w:rPr>
          <w:b/>
          <w:i w:val="0"/>
        </w:rPr>
      </w:pPr>
      <w:r>
        <w:rPr>
          <w:b/>
          <w:i w:val="0"/>
          <w:rtl w:val="0"/>
        </w:rPr>
        <w:t xml:space="preserve">Các yêu cầu cụ thể: </w:t>
      </w:r>
    </w:p>
    <w:p w14:paraId="000000F1">
      <w:pPr>
        <w:keepNext w:val="0"/>
        <w:keepLines w:val="0"/>
        <w:pageBreakBefore w:val="0"/>
        <w:widowControl/>
        <w:numPr>
          <w:ilvl w:val="0"/>
          <w:numId w:val="31"/>
        </w:numPr>
        <w:spacing w:line="360" w:lineRule="auto"/>
        <w:ind w:left="720" w:hanging="360"/>
        <w:jc w:val="both"/>
        <w:rPr>
          <w:b w:val="0"/>
          <w:i w:val="0"/>
        </w:rPr>
      </w:pPr>
      <w:r>
        <w:rPr>
          <w:b w:val="0"/>
          <w:i w:val="0"/>
          <w:rtl w:val="0"/>
        </w:rPr>
        <w:t>Form đăng ký phải bao gồm các trường: tên đăng nhập, email, mật khẩu, xác nhận mật khẩu.</w:t>
      </w:r>
    </w:p>
    <w:p w14:paraId="000000F2">
      <w:pPr>
        <w:keepNext w:val="0"/>
        <w:keepLines w:val="0"/>
        <w:pageBreakBefore w:val="0"/>
        <w:widowControl/>
        <w:numPr>
          <w:ilvl w:val="0"/>
          <w:numId w:val="31"/>
        </w:numPr>
        <w:spacing w:line="360" w:lineRule="auto"/>
        <w:ind w:left="720" w:hanging="360"/>
        <w:jc w:val="both"/>
        <w:rPr>
          <w:b/>
          <w:i w:val="0"/>
        </w:rPr>
      </w:pPr>
      <w:r>
        <w:rPr>
          <w:b w:val="0"/>
          <w:i w:val="0"/>
          <w:rtl w:val="0"/>
        </w:rPr>
        <w:t>Hệ thống phải kiểm tra tính hợp lệ của thông tin (tên đăng nhập/email không trùng, mật khẩu khớp, email đúng định dạng).</w:t>
      </w:r>
    </w:p>
    <w:p w14:paraId="000000F3">
      <w:pPr>
        <w:keepNext w:val="0"/>
        <w:keepLines w:val="0"/>
        <w:pageBreakBefore w:val="0"/>
        <w:widowControl/>
        <w:spacing w:line="360" w:lineRule="auto"/>
        <w:ind w:firstLine="360"/>
        <w:jc w:val="both"/>
        <w:rPr>
          <w:b/>
          <w:i w:val="0"/>
        </w:rPr>
      </w:pPr>
      <w:r>
        <w:rPr>
          <w:b/>
          <w:i w:val="0"/>
          <w:rtl w:val="0"/>
        </w:rPr>
        <w:t xml:space="preserve">Điều kiện trước: </w:t>
      </w:r>
      <w:r>
        <w:rPr>
          <w:b w:val="0"/>
          <w:i w:val="0"/>
          <w:rtl w:val="0"/>
        </w:rPr>
        <w:t>Không có</w:t>
      </w:r>
    </w:p>
    <w:p w14:paraId="000000F4">
      <w:pPr>
        <w:keepNext w:val="0"/>
        <w:keepLines w:val="0"/>
        <w:pageBreakBefore w:val="0"/>
        <w:widowControl/>
        <w:spacing w:line="360" w:lineRule="auto"/>
        <w:ind w:firstLine="360"/>
        <w:jc w:val="both"/>
        <w:rPr>
          <w:b w:val="0"/>
          <w:i w:val="0"/>
        </w:rPr>
      </w:pPr>
      <w:r>
        <w:rPr>
          <w:b/>
          <w:i w:val="0"/>
          <w:rtl w:val="0"/>
        </w:rPr>
        <w:t xml:space="preserve">Điều kiện sau: </w:t>
      </w:r>
      <w:r>
        <w:rPr>
          <w:b w:val="0"/>
          <w:i w:val="0"/>
          <w:rtl w:val="0"/>
        </w:rPr>
        <w:t>Tài khoản mới được tạo thành công, người dùng được chuyển hướng đến trang đăng nhập.</w:t>
      </w:r>
    </w:p>
    <w:p w14:paraId="000000F5">
      <w:pPr>
        <w:pStyle w:val="5"/>
        <w:numPr>
          <w:ilvl w:val="0"/>
          <w:numId w:val="28"/>
        </w:numPr>
        <w:ind w:left="720" w:hanging="360"/>
      </w:pPr>
      <w:r>
        <w:rPr>
          <w:rtl w:val="0"/>
        </w:rPr>
        <w:t>Usecase Đăng nhập</w:t>
      </w:r>
    </w:p>
    <w:p w14:paraId="000000F6">
      <w:pPr>
        <w:keepNext w:val="0"/>
        <w:keepLines w:val="0"/>
        <w:pageBreakBefore w:val="0"/>
        <w:widowControl/>
        <w:spacing w:line="360" w:lineRule="auto"/>
        <w:jc w:val="both"/>
      </w:pPr>
      <w:r>
        <w:drawing>
          <wp:inline distT="0" distB="0" distL="114300" distR="114300">
            <wp:extent cx="5753735" cy="135636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referRelativeResize="0"/>
                  </pic:nvPicPr>
                  <pic:blipFill>
                    <a:blip r:embed="rId10"/>
                    <a:srcRect/>
                    <a:stretch>
                      <a:fillRect/>
                    </a:stretch>
                  </pic:blipFill>
                  <pic:spPr>
                    <a:xfrm>
                      <a:off x="0" y="0"/>
                      <a:ext cx="5753735" cy="1356360"/>
                    </a:xfrm>
                    <a:prstGeom prst="rect">
                      <a:avLst/>
                    </a:prstGeom>
                  </pic:spPr>
                </pic:pic>
              </a:graphicData>
            </a:graphic>
          </wp:inline>
        </w:drawing>
      </w:r>
    </w:p>
    <w:p w14:paraId="000000F7">
      <w:pPr>
        <w:keepNext w:val="0"/>
        <w:keepLines w:val="0"/>
        <w:pageBreakBefore w:val="0"/>
        <w:widowControl/>
        <w:spacing w:line="360" w:lineRule="auto"/>
        <w:jc w:val="center"/>
        <w:rPr>
          <w:i/>
        </w:rPr>
      </w:pPr>
      <w:r>
        <w:rPr>
          <w:i/>
          <w:rtl w:val="0"/>
        </w:rPr>
        <w:t>Hình 2.5 Usecase Đăng nhập</w:t>
      </w:r>
    </w:p>
    <w:p w14:paraId="000000F8">
      <w:pPr>
        <w:keepNext w:val="0"/>
        <w:keepLines w:val="0"/>
        <w:pageBreakBefore w:val="0"/>
        <w:widowControl/>
        <w:spacing w:line="360" w:lineRule="auto"/>
        <w:ind w:firstLine="360"/>
        <w:rPr>
          <w:b/>
        </w:rPr>
      </w:pPr>
      <w:r>
        <w:rPr>
          <w:b/>
          <w:rtl w:val="0"/>
        </w:rPr>
        <w:t xml:space="preserve">Mục đích: </w:t>
      </w:r>
      <w:r>
        <w:rPr>
          <w:b w:val="0"/>
          <w:rtl w:val="0"/>
        </w:rPr>
        <w:t>Người dùng đã đăng ký, Nhân viên, hoặc Quản trị viên đăng nhập vào hệ thống để sử dụng các chức năng tương ứng với vai trò của họ.</w:t>
      </w:r>
    </w:p>
    <w:p w14:paraId="000000F9">
      <w:pPr>
        <w:keepNext w:val="0"/>
        <w:keepLines w:val="0"/>
        <w:pageBreakBefore w:val="0"/>
        <w:widowControl/>
        <w:spacing w:line="360" w:lineRule="auto"/>
        <w:ind w:firstLine="360"/>
        <w:rPr>
          <w:b/>
        </w:rPr>
      </w:pPr>
      <w:r>
        <w:rPr>
          <w:b/>
          <w:rtl w:val="0"/>
        </w:rPr>
        <w:t>Tác nhân, mô tả chung:</w:t>
      </w:r>
    </w:p>
    <w:p w14:paraId="000000FA">
      <w:pPr>
        <w:keepNext w:val="0"/>
        <w:keepLines w:val="0"/>
        <w:pageBreakBefore w:val="0"/>
        <w:widowControl/>
        <w:numPr>
          <w:ilvl w:val="0"/>
          <w:numId w:val="32"/>
        </w:numPr>
        <w:spacing w:line="360" w:lineRule="auto"/>
        <w:ind w:left="720" w:hanging="360"/>
        <w:rPr>
          <w:b w:val="0"/>
        </w:rPr>
      </w:pPr>
      <w:r>
        <w:rPr>
          <w:b w:val="0"/>
          <w:rtl w:val="0"/>
        </w:rPr>
        <w:t>Tác nhân: Người dùng đã đăng ký, Nhân viên, Quản trị viên và hệ thống website.</w:t>
      </w:r>
    </w:p>
    <w:p w14:paraId="000000FB">
      <w:pPr>
        <w:keepNext w:val="0"/>
        <w:keepLines w:val="0"/>
        <w:pageBreakBefore w:val="0"/>
        <w:widowControl/>
        <w:numPr>
          <w:ilvl w:val="0"/>
          <w:numId w:val="32"/>
        </w:numPr>
        <w:spacing w:line="360" w:lineRule="auto"/>
        <w:ind w:left="720" w:hanging="360"/>
        <w:rPr>
          <w:b/>
        </w:rPr>
      </w:pPr>
      <w:r>
        <w:rPr>
          <w:b w:val="0"/>
          <w:rtl w:val="0"/>
        </w:rPr>
        <w:t>Mô tả chung: Người dùng đã đăng ký, Nhân viên, hoặc Quản trị viên truy cập website và thực hiện đăng nhập bằng thông tin tài khoản (tên đăng nhập/mật khẩu) để truy cập các chức năng được phép.</w:t>
      </w:r>
    </w:p>
    <w:p w14:paraId="000000FC">
      <w:pPr>
        <w:keepNext w:val="0"/>
        <w:keepLines w:val="0"/>
        <w:pageBreakBefore w:val="0"/>
        <w:widowControl/>
        <w:spacing w:line="360" w:lineRule="auto"/>
        <w:ind w:firstLine="360"/>
        <w:rPr>
          <w:b/>
        </w:rPr>
      </w:pPr>
    </w:p>
    <w:p w14:paraId="000000FD">
      <w:pPr>
        <w:keepNext w:val="0"/>
        <w:keepLines w:val="0"/>
        <w:pageBreakBefore w:val="0"/>
        <w:widowControl/>
        <w:spacing w:line="360" w:lineRule="auto"/>
        <w:ind w:firstLine="360"/>
        <w:rPr>
          <w:b/>
        </w:rPr>
      </w:pPr>
    </w:p>
    <w:p w14:paraId="000000FE">
      <w:pPr>
        <w:keepNext w:val="0"/>
        <w:keepLines w:val="0"/>
        <w:pageBreakBefore w:val="0"/>
        <w:widowControl/>
        <w:spacing w:line="360" w:lineRule="auto"/>
        <w:ind w:firstLine="360"/>
        <w:rPr>
          <w:b/>
        </w:rPr>
      </w:pPr>
    </w:p>
    <w:p w14:paraId="000000FF">
      <w:pPr>
        <w:keepNext w:val="0"/>
        <w:keepLines w:val="0"/>
        <w:pageBreakBefore w:val="0"/>
        <w:widowControl/>
        <w:spacing w:line="360" w:lineRule="auto"/>
        <w:ind w:firstLine="360"/>
        <w:rPr>
          <w:b/>
        </w:rPr>
      </w:pPr>
    </w:p>
    <w:p w14:paraId="00000100">
      <w:pPr>
        <w:keepNext w:val="0"/>
        <w:keepLines w:val="0"/>
        <w:pageBreakBefore w:val="0"/>
        <w:widowControl/>
        <w:spacing w:line="360" w:lineRule="auto"/>
        <w:ind w:firstLine="360"/>
        <w:rPr>
          <w:b/>
        </w:rPr>
      </w:pPr>
    </w:p>
    <w:p w14:paraId="00000101">
      <w:pPr>
        <w:keepNext w:val="0"/>
        <w:keepLines w:val="0"/>
        <w:pageBreakBefore w:val="0"/>
        <w:widowControl/>
        <w:spacing w:line="360" w:lineRule="auto"/>
        <w:ind w:firstLine="360"/>
        <w:rPr>
          <w:b/>
        </w:rPr>
      </w:pPr>
    </w:p>
    <w:p w14:paraId="00000102">
      <w:pPr>
        <w:keepNext w:val="0"/>
        <w:keepLines w:val="0"/>
        <w:pageBreakBefore w:val="0"/>
        <w:widowControl/>
        <w:spacing w:line="360" w:lineRule="auto"/>
        <w:ind w:firstLine="360"/>
        <w:rPr>
          <w:b/>
        </w:rPr>
      </w:pPr>
    </w:p>
    <w:p w14:paraId="00000103">
      <w:pPr>
        <w:keepNext w:val="0"/>
        <w:keepLines w:val="0"/>
        <w:pageBreakBefore w:val="0"/>
        <w:widowControl/>
        <w:spacing w:line="360" w:lineRule="auto"/>
        <w:ind w:firstLine="360"/>
        <w:rPr>
          <w:b/>
        </w:rPr>
      </w:pPr>
    </w:p>
    <w:p w14:paraId="00000104">
      <w:pPr>
        <w:keepNext w:val="0"/>
        <w:keepLines w:val="0"/>
        <w:pageBreakBefore w:val="0"/>
        <w:widowControl/>
        <w:spacing w:line="360" w:lineRule="auto"/>
        <w:ind w:firstLine="360"/>
        <w:rPr>
          <w:b/>
        </w:rPr>
      </w:pPr>
    </w:p>
    <w:p w14:paraId="00000105">
      <w:pPr>
        <w:keepNext w:val="0"/>
        <w:keepLines w:val="0"/>
        <w:pageBreakBefore w:val="0"/>
        <w:widowControl/>
        <w:spacing w:line="360" w:lineRule="auto"/>
        <w:ind w:firstLine="360"/>
        <w:rPr>
          <w:b/>
        </w:rPr>
      </w:pPr>
      <w:r>
        <w:rPr>
          <w:b/>
          <w:rtl w:val="0"/>
        </w:rPr>
        <w:t xml:space="preserve">Luồng sự kiện chính </w:t>
      </w:r>
    </w:p>
    <w:tbl>
      <w:tblPr>
        <w:tblStyle w:val="254"/>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612AB56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06">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07">
            <w:pPr>
              <w:widowControl w:val="0"/>
              <w:spacing w:line="360" w:lineRule="auto"/>
              <w:jc w:val="center"/>
            </w:pPr>
            <w:r>
              <w:rPr>
                <w:rtl w:val="0"/>
              </w:rPr>
              <w:t>Phản ứng của hệ thống</w:t>
            </w:r>
          </w:p>
        </w:tc>
      </w:tr>
      <w:tr w14:paraId="25DA80E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08">
            <w:pPr>
              <w:widowControl w:val="0"/>
              <w:numPr>
                <w:ilvl w:val="0"/>
                <w:numId w:val="33"/>
              </w:numPr>
              <w:spacing w:line="360" w:lineRule="auto"/>
              <w:jc w:val="both"/>
            </w:pPr>
            <w:r>
              <w:rPr>
                <w:rtl w:val="0"/>
              </w:rPr>
              <w:t>Người dùng (Người dùng đã đăng ký, Nhân viên, hoặc Quản trị) chọn vào mục đăng nhập.</w:t>
            </w:r>
          </w:p>
          <w:p w14:paraId="00000109">
            <w:pPr>
              <w:widowControl w:val="0"/>
              <w:spacing w:line="360" w:lineRule="auto"/>
              <w:jc w:val="both"/>
            </w:pPr>
            <w:r>
              <w:rPr>
                <w:rtl w:val="0"/>
              </w:rPr>
              <w:t>-</w:t>
            </w:r>
          </w:p>
          <w:p w14:paraId="0000010A">
            <w:pPr>
              <w:widowControl w:val="0"/>
              <w:spacing w:line="360" w:lineRule="auto"/>
              <w:jc w:val="both"/>
            </w:pPr>
            <w:r>
              <w:rPr>
                <w:rtl w:val="0"/>
              </w:rPr>
              <w:t>3. Nhập thông tin đăng nhập.</w:t>
            </w:r>
          </w:p>
          <w:p w14:paraId="0000010B">
            <w:pPr>
              <w:widowControl w:val="0"/>
              <w:spacing w:line="360" w:lineRule="auto"/>
              <w:jc w:val="both"/>
            </w:pPr>
            <w:r>
              <w:rPr>
                <w:rtl w:val="0"/>
              </w:rPr>
              <w:t>4. Gửi thông tin đăng nhập.</w:t>
            </w:r>
          </w:p>
          <w:p w14:paraId="0000010C">
            <w:pPr>
              <w:widowControl w:val="0"/>
              <w:tabs>
                <w:tab w:val="left" w:pos="3832"/>
              </w:tabs>
              <w:spacing w:line="360" w:lineRule="auto"/>
              <w:jc w:val="both"/>
            </w:pPr>
            <w:r>
              <w:rPr>
                <w:rtl w:val="0"/>
              </w:rPr>
              <w:t>-</w:t>
            </w:r>
          </w:p>
          <w:p w14:paraId="0000010D">
            <w:pPr>
              <w:widowControl w:val="0"/>
              <w:tabs>
                <w:tab w:val="left" w:pos="3832"/>
              </w:tabs>
              <w:spacing w:line="360" w:lineRule="auto"/>
              <w:jc w:val="both"/>
            </w:pPr>
          </w:p>
          <w:p w14:paraId="0000010E">
            <w:pPr>
              <w:widowControl w:val="0"/>
              <w:spacing w:line="360" w:lineRule="auto"/>
              <w:jc w:val="both"/>
            </w:pPr>
          </w:p>
          <w:p w14:paraId="0000010F">
            <w:pPr>
              <w:widowControl w:val="0"/>
              <w:spacing w:line="360" w:lineRule="auto"/>
              <w:jc w:val="both"/>
            </w:pPr>
          </w:p>
          <w:p w14:paraId="00000110">
            <w:pPr>
              <w:widowControl w:val="0"/>
              <w:spacing w:line="360" w:lineRule="auto"/>
              <w:jc w:val="both"/>
            </w:pPr>
          </w:p>
          <w:p w14:paraId="00000111">
            <w:pPr>
              <w:widowControl w:val="0"/>
              <w:spacing w:line="360" w:lineRule="auto"/>
              <w:jc w:val="both"/>
            </w:pPr>
            <w:r>
              <w:rPr>
                <w:rtl w:val="0"/>
              </w:rPr>
              <w:t>-</w:t>
            </w:r>
          </w:p>
          <w:p w14:paraId="00000112">
            <w:pPr>
              <w:widowControl w:val="0"/>
              <w:spacing w:line="360" w:lineRule="auto"/>
              <w:jc w:val="both"/>
            </w:pPr>
          </w:p>
          <w:p w14:paraId="00000113">
            <w:pPr>
              <w:widowControl w:val="0"/>
              <w:spacing w:line="360" w:lineRule="auto"/>
              <w:jc w:val="both"/>
            </w:pPr>
          </w:p>
          <w:p w14:paraId="00000114">
            <w:pPr>
              <w:widowControl w:val="0"/>
              <w:spacing w:line="360" w:lineRule="auto"/>
              <w:jc w:val="both"/>
            </w:pPr>
          </w:p>
          <w:p w14:paraId="00000115">
            <w:pPr>
              <w:widowControl w:val="0"/>
              <w:spacing w:line="360" w:lineRule="auto"/>
              <w:jc w:val="both"/>
            </w:pPr>
          </w:p>
          <w:p w14:paraId="00000116">
            <w:pPr>
              <w:widowControl w:val="0"/>
              <w:spacing w:line="360" w:lineRule="auto"/>
              <w:jc w:val="both"/>
            </w:pPr>
          </w:p>
          <w:p w14:paraId="00000117">
            <w:pPr>
              <w:widowControl w:val="0"/>
              <w:spacing w:line="360" w:lineRule="auto"/>
              <w:jc w:val="both"/>
            </w:pPr>
          </w:p>
          <w:p w14:paraId="00000118">
            <w:pPr>
              <w:widowControl w:val="0"/>
              <w:spacing w:line="360" w:lineRule="auto"/>
              <w:jc w:val="both"/>
            </w:pPr>
            <w:r>
              <w:rPr>
                <w:rtl w:val="0"/>
              </w:rPr>
              <w:t>-</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19">
            <w:pPr>
              <w:widowControl w:val="0"/>
              <w:spacing w:line="360" w:lineRule="auto"/>
              <w:jc w:val="both"/>
            </w:pPr>
            <w:r>
              <w:rPr>
                <w:rtl w:val="0"/>
              </w:rPr>
              <w:t>-</w:t>
            </w:r>
          </w:p>
          <w:p w14:paraId="0000011A">
            <w:pPr>
              <w:widowControl w:val="0"/>
              <w:spacing w:line="360" w:lineRule="auto"/>
              <w:jc w:val="both"/>
            </w:pPr>
          </w:p>
          <w:p w14:paraId="0000011B">
            <w:pPr>
              <w:widowControl w:val="0"/>
              <w:spacing w:line="360" w:lineRule="auto"/>
              <w:jc w:val="both"/>
            </w:pPr>
          </w:p>
          <w:p w14:paraId="0000011C">
            <w:pPr>
              <w:widowControl w:val="0"/>
              <w:spacing w:line="360" w:lineRule="auto"/>
              <w:jc w:val="both"/>
            </w:pPr>
            <w:r>
              <w:rPr>
                <w:rtl w:val="0"/>
              </w:rPr>
              <w:t>2. Hiển thị form đăng nhập.</w:t>
            </w:r>
          </w:p>
          <w:p w14:paraId="0000011D">
            <w:pPr>
              <w:widowControl w:val="0"/>
              <w:spacing w:line="360" w:lineRule="auto"/>
              <w:jc w:val="both"/>
            </w:pPr>
            <w:r>
              <w:rPr>
                <w:rtl w:val="0"/>
              </w:rPr>
              <w:t>-</w:t>
            </w:r>
          </w:p>
          <w:p w14:paraId="0000011E">
            <w:pPr>
              <w:widowControl w:val="0"/>
              <w:spacing w:line="360" w:lineRule="auto"/>
              <w:jc w:val="both"/>
            </w:pPr>
            <w:r>
              <w:rPr>
                <w:rtl w:val="0"/>
              </w:rPr>
              <w:t>-</w:t>
            </w:r>
          </w:p>
          <w:p w14:paraId="0000011F">
            <w:pPr>
              <w:widowControl w:val="0"/>
              <w:numPr>
                <w:ilvl w:val="0"/>
                <w:numId w:val="34"/>
              </w:numPr>
              <w:spacing w:line="360" w:lineRule="auto"/>
              <w:jc w:val="both"/>
            </w:pPr>
            <w:r>
              <w:rPr>
                <w:rtl w:val="0"/>
              </w:rPr>
              <w:t>Kiểm tra thông tin đăng nhập:</w:t>
            </w:r>
          </w:p>
          <w:p w14:paraId="00000120">
            <w:pPr>
              <w:widowControl w:val="0"/>
              <w:spacing w:line="360" w:lineRule="auto"/>
              <w:jc w:val="both"/>
            </w:pPr>
            <w:r>
              <w:rPr>
                <w:rtl w:val="0"/>
              </w:rPr>
              <w:t>- Xác minh tên đăng nhập và mật khẩu có khớp với dữ liệu trong hệ thống.</w:t>
            </w:r>
          </w:p>
          <w:p w14:paraId="00000121">
            <w:pPr>
              <w:widowControl w:val="0"/>
              <w:spacing w:line="360" w:lineRule="auto"/>
              <w:jc w:val="both"/>
            </w:pPr>
            <w:r>
              <w:rPr>
                <w:rtl w:val="0"/>
              </w:rPr>
              <w:t>- Kiểm tra tài khoản có bị khóa hay không.</w:t>
            </w:r>
          </w:p>
          <w:p w14:paraId="00000122">
            <w:pPr>
              <w:keepNext/>
              <w:widowControl w:val="0"/>
              <w:numPr>
                <w:ilvl w:val="0"/>
                <w:numId w:val="34"/>
              </w:numPr>
              <w:spacing w:line="360" w:lineRule="auto"/>
              <w:ind w:left="0" w:firstLine="0"/>
              <w:jc w:val="both"/>
            </w:pPr>
            <w:r>
              <w:rPr>
                <w:rtl w:val="0"/>
              </w:rPr>
              <w:t>Nếu thông tin hợp lệ, xác định vai trò của người dùng (Người dùng đã đăng ký, Nhân viên, Quản trị) và chuyển hướng đến trang tương ứng:</w:t>
            </w:r>
          </w:p>
          <w:p w14:paraId="00000123">
            <w:pPr>
              <w:keepNext/>
              <w:widowControl w:val="0"/>
              <w:spacing w:line="360" w:lineRule="auto"/>
              <w:jc w:val="both"/>
            </w:pPr>
            <w:r>
              <w:rPr>
                <w:rtl w:val="0"/>
              </w:rPr>
              <w:t>- Người dùng đã đăng ký: Trang chính (danh sách phim).</w:t>
            </w:r>
          </w:p>
          <w:p w14:paraId="00000124">
            <w:pPr>
              <w:keepNext/>
              <w:widowControl w:val="0"/>
              <w:spacing w:line="360" w:lineRule="auto"/>
              <w:jc w:val="both"/>
            </w:pPr>
            <w:r>
              <w:rPr>
                <w:rtl w:val="0"/>
              </w:rPr>
              <w:t>- Nhân viên: Trang kiểm tra vé.</w:t>
            </w:r>
          </w:p>
          <w:p w14:paraId="00000125">
            <w:pPr>
              <w:keepNext/>
              <w:widowControl w:val="0"/>
              <w:spacing w:line="360" w:lineRule="auto"/>
              <w:jc w:val="both"/>
            </w:pPr>
            <w:r>
              <w:rPr>
                <w:rtl w:val="0"/>
              </w:rPr>
              <w:t>- Quản trị: Trang quản lý hệ thống.</w:t>
            </w:r>
          </w:p>
          <w:p w14:paraId="00000126">
            <w:pPr>
              <w:keepNext/>
              <w:widowControl w:val="0"/>
              <w:numPr>
                <w:ilvl w:val="0"/>
                <w:numId w:val="34"/>
              </w:numPr>
              <w:spacing w:line="360" w:lineRule="auto"/>
              <w:ind w:left="0" w:firstLine="0"/>
              <w:jc w:val="both"/>
            </w:pPr>
            <w:r>
              <w:rPr>
                <w:rtl w:val="0"/>
              </w:rPr>
              <w:t>Kết thúc Use Case.</w:t>
            </w:r>
          </w:p>
        </w:tc>
      </w:tr>
    </w:tbl>
    <w:p w14:paraId="00000127">
      <w:pPr>
        <w:keepNext w:val="0"/>
        <w:keepLines w:val="0"/>
        <w:pageBreakBefore w:val="0"/>
        <w:widowControl/>
        <w:spacing w:line="360" w:lineRule="auto"/>
        <w:ind w:firstLine="0"/>
        <w:jc w:val="center"/>
        <w:rPr>
          <w:b w:val="0"/>
          <w:i/>
        </w:rPr>
      </w:pPr>
      <w:r>
        <w:rPr>
          <w:b w:val="0"/>
          <w:i/>
          <w:rtl w:val="0"/>
        </w:rPr>
        <w:t>Bảng 2.4 Luồng sự kiện chính Usecase Đăng nhập</w:t>
      </w:r>
    </w:p>
    <w:p w14:paraId="00000128">
      <w:pPr>
        <w:keepNext w:val="0"/>
        <w:keepLines w:val="0"/>
        <w:pageBreakBefore w:val="0"/>
        <w:widowControl/>
        <w:spacing w:line="360" w:lineRule="auto"/>
        <w:ind w:firstLine="360"/>
        <w:rPr>
          <w:b/>
        </w:rPr>
      </w:pPr>
    </w:p>
    <w:p w14:paraId="00000129">
      <w:pPr>
        <w:keepNext w:val="0"/>
        <w:keepLines w:val="0"/>
        <w:pageBreakBefore w:val="0"/>
        <w:widowControl/>
        <w:spacing w:line="360" w:lineRule="auto"/>
        <w:ind w:firstLine="360"/>
        <w:rPr>
          <w:b/>
        </w:rPr>
      </w:pPr>
    </w:p>
    <w:p w14:paraId="0000012A">
      <w:pPr>
        <w:keepNext w:val="0"/>
        <w:keepLines w:val="0"/>
        <w:pageBreakBefore w:val="0"/>
        <w:widowControl/>
        <w:spacing w:line="360" w:lineRule="auto"/>
        <w:ind w:firstLine="360"/>
        <w:rPr>
          <w:b/>
        </w:rPr>
      </w:pPr>
    </w:p>
    <w:p w14:paraId="0000012B">
      <w:pPr>
        <w:keepNext w:val="0"/>
        <w:keepLines w:val="0"/>
        <w:pageBreakBefore w:val="0"/>
        <w:widowControl/>
        <w:spacing w:line="360" w:lineRule="auto"/>
        <w:ind w:firstLine="360"/>
        <w:rPr>
          <w:b/>
        </w:rPr>
      </w:pPr>
    </w:p>
    <w:p w14:paraId="0000012C">
      <w:pPr>
        <w:keepNext w:val="0"/>
        <w:keepLines w:val="0"/>
        <w:pageBreakBefore w:val="0"/>
        <w:widowControl/>
        <w:spacing w:line="360" w:lineRule="auto"/>
        <w:ind w:firstLine="360"/>
        <w:rPr>
          <w:b/>
        </w:rPr>
      </w:pPr>
    </w:p>
    <w:p w14:paraId="0000012D">
      <w:pPr>
        <w:keepNext w:val="0"/>
        <w:keepLines w:val="0"/>
        <w:pageBreakBefore w:val="0"/>
        <w:widowControl/>
        <w:spacing w:line="360" w:lineRule="auto"/>
        <w:ind w:firstLine="360"/>
        <w:rPr>
          <w:b/>
        </w:rPr>
      </w:pPr>
      <w:r>
        <w:rPr>
          <w:b/>
          <w:rtl w:val="0"/>
        </w:rPr>
        <w:t xml:space="preserve">Luồng thay thế </w:t>
      </w:r>
    </w:p>
    <w:tbl>
      <w:tblPr>
        <w:tblStyle w:val="255"/>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2"/>
        <w:gridCol w:w="4643"/>
      </w:tblGrid>
      <w:tr w14:paraId="7270B23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2E">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2F">
            <w:pPr>
              <w:widowControl w:val="0"/>
              <w:spacing w:line="360" w:lineRule="auto"/>
              <w:jc w:val="center"/>
            </w:pPr>
            <w:r>
              <w:rPr>
                <w:rtl w:val="0"/>
              </w:rPr>
              <w:t>Phản ứng của hệ thống</w:t>
            </w:r>
          </w:p>
        </w:tc>
      </w:tr>
      <w:tr w14:paraId="3B221BA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30">
            <w:pPr>
              <w:widowControl w:val="0"/>
              <w:spacing w:line="360" w:lineRule="auto"/>
              <w:jc w:val="both"/>
            </w:pPr>
            <w:r>
              <w:rPr>
                <w:rtl w:val="0"/>
              </w:rPr>
              <w:t>5a. Thông tin đăng nhập không hợp lệ</w:t>
            </w:r>
          </w:p>
          <w:p w14:paraId="00000131">
            <w:pPr>
              <w:widowControl w:val="0"/>
              <w:tabs>
                <w:tab w:val="left" w:pos="3832"/>
              </w:tabs>
              <w:spacing w:line="360" w:lineRule="auto"/>
              <w:jc w:val="both"/>
            </w:pPr>
            <w:r>
              <w:rPr>
                <w:rtl w:val="0"/>
              </w:rPr>
              <w:t>-</w:t>
            </w:r>
          </w:p>
          <w:p w14:paraId="00000132">
            <w:pPr>
              <w:widowControl w:val="0"/>
              <w:tabs>
                <w:tab w:val="left" w:pos="3832"/>
              </w:tabs>
              <w:spacing w:line="360" w:lineRule="auto"/>
              <w:jc w:val="both"/>
            </w:pPr>
          </w:p>
          <w:p w14:paraId="00000133">
            <w:pPr>
              <w:widowControl w:val="0"/>
              <w:spacing w:line="360" w:lineRule="auto"/>
              <w:jc w:val="both"/>
            </w:pPr>
          </w:p>
          <w:p w14:paraId="00000134">
            <w:pPr>
              <w:widowControl w:val="0"/>
              <w:spacing w:line="360" w:lineRule="auto"/>
              <w:jc w:val="both"/>
            </w:pPr>
            <w:r>
              <w:rPr>
                <w:rtl w:val="0"/>
              </w:rPr>
              <w:t>-</w:t>
            </w:r>
          </w:p>
          <w:p w14:paraId="00000135">
            <w:pPr>
              <w:widowControl w:val="0"/>
              <w:spacing w:line="360" w:lineRule="auto"/>
              <w:jc w:val="both"/>
            </w:pPr>
          </w:p>
          <w:p w14:paraId="00000136">
            <w:pPr>
              <w:widowControl w:val="0"/>
              <w:spacing w:line="360" w:lineRule="auto"/>
              <w:jc w:val="both"/>
            </w:pPr>
            <w:r>
              <w:rPr>
                <w:rtl w:val="0"/>
              </w:rPr>
              <w:t>5b. Tài khoản bị khóa</w:t>
            </w:r>
          </w:p>
          <w:p w14:paraId="00000137">
            <w:pPr>
              <w:widowControl w:val="0"/>
              <w:spacing w:line="360" w:lineRule="auto"/>
              <w:jc w:val="both"/>
            </w:pPr>
            <w:r>
              <w:rPr>
                <w:rtl w:val="0"/>
              </w:rPr>
              <w:t>-</w:t>
            </w:r>
          </w:p>
          <w:p w14:paraId="00000138">
            <w:pPr>
              <w:widowControl w:val="0"/>
              <w:spacing w:line="360" w:lineRule="auto"/>
              <w:jc w:val="both"/>
            </w:pPr>
          </w:p>
          <w:p w14:paraId="00000139">
            <w:pPr>
              <w:widowControl w:val="0"/>
              <w:spacing w:line="360" w:lineRule="auto"/>
              <w:jc w:val="both"/>
            </w:pPr>
          </w:p>
          <w:p w14:paraId="0000013A">
            <w:pPr>
              <w:widowControl w:val="0"/>
              <w:spacing w:line="360" w:lineRule="auto"/>
              <w:jc w:val="both"/>
            </w:pPr>
            <w:r>
              <w:rPr>
                <w:rtl w:val="0"/>
              </w:rPr>
              <w:t>-</w:t>
            </w:r>
          </w:p>
          <w:p w14:paraId="0000013B">
            <w:pPr>
              <w:widowControl w:val="0"/>
              <w:spacing w:line="360" w:lineRule="auto"/>
              <w:jc w:val="both"/>
            </w:pPr>
          </w:p>
          <w:p w14:paraId="0000013C">
            <w:pPr>
              <w:widowControl w:val="0"/>
              <w:spacing w:line="360" w:lineRule="auto"/>
              <w:jc w:val="both"/>
            </w:pPr>
            <w:r>
              <w:rPr>
                <w:rtl w:val="0"/>
              </w:rPr>
              <w:t>6a. Lỗi hệ thống khi xác thực</w:t>
            </w:r>
          </w:p>
          <w:p w14:paraId="0000013D">
            <w:pPr>
              <w:widowControl w:val="0"/>
              <w:spacing w:line="360" w:lineRule="auto"/>
              <w:jc w:val="both"/>
            </w:pPr>
            <w:r>
              <w:rPr>
                <w:rtl w:val="0"/>
              </w:rPr>
              <w:t>-</w:t>
            </w:r>
          </w:p>
          <w:p w14:paraId="0000013E">
            <w:pPr>
              <w:widowControl w:val="0"/>
              <w:spacing w:line="360" w:lineRule="auto"/>
              <w:jc w:val="both"/>
            </w:pPr>
          </w:p>
          <w:p w14:paraId="0000013F">
            <w:pPr>
              <w:widowControl w:val="0"/>
              <w:spacing w:line="360" w:lineRule="auto"/>
              <w:jc w:val="both"/>
            </w:pPr>
          </w:p>
          <w:p w14:paraId="00000140">
            <w:pPr>
              <w:widowControl w:val="0"/>
              <w:spacing w:line="360" w:lineRule="auto"/>
              <w:jc w:val="both"/>
            </w:pPr>
            <w:r>
              <w:rPr>
                <w:rtl w:val="0"/>
              </w:rPr>
              <w:t>-</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41">
            <w:pPr>
              <w:widowControl w:val="0"/>
              <w:spacing w:line="360" w:lineRule="auto"/>
              <w:jc w:val="both"/>
            </w:pPr>
            <w:r>
              <w:rPr>
                <w:rtl w:val="0"/>
              </w:rPr>
              <w:t>-</w:t>
            </w:r>
          </w:p>
          <w:p w14:paraId="00000142">
            <w:pPr>
              <w:widowControl w:val="0"/>
              <w:spacing w:line="360" w:lineRule="auto"/>
              <w:jc w:val="both"/>
            </w:pPr>
            <w:r>
              <w:rPr>
                <w:rtl w:val="0"/>
              </w:rPr>
              <w:t>5a1. Nếu tên đăng nhập hoặc mật khẩu không đúng, hiển thị thông báo: "Tên đăng nhập hoặc mật khẩu không đúng."</w:t>
            </w:r>
          </w:p>
          <w:p w14:paraId="00000143">
            <w:pPr>
              <w:widowControl w:val="0"/>
              <w:spacing w:line="360" w:lineRule="auto"/>
              <w:jc w:val="both"/>
            </w:pPr>
            <w:r>
              <w:rPr>
                <w:rtl w:val="0"/>
              </w:rPr>
              <w:t>5a2. Quay lại bước 3 để người dùng nhập lại thông tin.</w:t>
            </w:r>
          </w:p>
          <w:p w14:paraId="00000144">
            <w:pPr>
              <w:widowControl w:val="0"/>
              <w:spacing w:line="360" w:lineRule="auto"/>
              <w:jc w:val="both"/>
            </w:pPr>
          </w:p>
          <w:p w14:paraId="00000145">
            <w:pPr>
              <w:widowControl w:val="0"/>
              <w:spacing w:line="360" w:lineRule="auto"/>
              <w:jc w:val="both"/>
            </w:pPr>
            <w:r>
              <w:rPr>
                <w:rtl w:val="0"/>
              </w:rPr>
              <w:t>5b1. Nếu tài khoản bị khóa, hiển thị thông báo: "Tài khoản của bạn đã bị khóa, vui lòng liên hệ Quản trị."</w:t>
            </w:r>
          </w:p>
          <w:p w14:paraId="00000146">
            <w:pPr>
              <w:widowControl w:val="0"/>
              <w:spacing w:line="360" w:lineRule="auto"/>
              <w:jc w:val="both"/>
            </w:pPr>
            <w:r>
              <w:rPr>
                <w:rtl w:val="0"/>
              </w:rPr>
              <w:t>5b2. Quay lại bước 3 để người dùng nhập lại thông tin hoặc thoát.</w:t>
            </w:r>
          </w:p>
          <w:p w14:paraId="00000147">
            <w:pPr>
              <w:widowControl w:val="0"/>
              <w:spacing w:line="360" w:lineRule="auto"/>
              <w:jc w:val="both"/>
            </w:pPr>
          </w:p>
          <w:p w14:paraId="00000148">
            <w:pPr>
              <w:widowControl w:val="0"/>
              <w:spacing w:line="360" w:lineRule="auto"/>
              <w:jc w:val="both"/>
            </w:pPr>
            <w:r>
              <w:rPr>
                <w:rtl w:val="0"/>
              </w:rPr>
              <w:t>6a1. Nếu có lỗi hệ thống (ví dụ: mất kết nối cơ sở dữ liệu), hiển thị thông báo: "Đã có lỗi xảy ra, vui lòng thử lại sau."</w:t>
            </w:r>
          </w:p>
          <w:p w14:paraId="00000149">
            <w:pPr>
              <w:keepNext/>
              <w:widowControl w:val="0"/>
              <w:spacing w:line="360" w:lineRule="auto"/>
              <w:jc w:val="both"/>
            </w:pPr>
            <w:r>
              <w:rPr>
                <w:rtl w:val="0"/>
              </w:rPr>
              <w:t>6a2. Quay lại bước 3 để người dùng nhập lại thông tin.</w:t>
            </w:r>
          </w:p>
        </w:tc>
      </w:tr>
    </w:tbl>
    <w:p w14:paraId="0000014A">
      <w:pPr>
        <w:keepNext w:val="0"/>
        <w:keepLines w:val="0"/>
        <w:pageBreakBefore w:val="0"/>
        <w:widowControl/>
        <w:spacing w:line="360" w:lineRule="auto"/>
        <w:ind w:firstLine="0"/>
        <w:jc w:val="center"/>
        <w:rPr>
          <w:b w:val="0"/>
          <w:i/>
        </w:rPr>
      </w:pPr>
      <w:r>
        <w:rPr>
          <w:b w:val="0"/>
          <w:i/>
          <w:rtl w:val="0"/>
        </w:rPr>
        <w:t>Bảng 2.5 Luồng thay thế Usecase Đăng nhập</w:t>
      </w:r>
    </w:p>
    <w:p w14:paraId="0000014B">
      <w:pPr>
        <w:keepNext w:val="0"/>
        <w:keepLines w:val="0"/>
        <w:pageBreakBefore w:val="0"/>
        <w:widowControl/>
        <w:spacing w:line="360" w:lineRule="auto"/>
        <w:ind w:firstLine="360"/>
        <w:rPr>
          <w:b/>
        </w:rPr>
      </w:pPr>
      <w:r>
        <w:rPr>
          <w:b/>
          <w:rtl w:val="0"/>
        </w:rPr>
        <w:t xml:space="preserve">Các yêu cầu cụ thể: </w:t>
      </w:r>
    </w:p>
    <w:p w14:paraId="0000014C">
      <w:pPr>
        <w:keepNext w:val="0"/>
        <w:keepLines w:val="0"/>
        <w:pageBreakBefore w:val="0"/>
        <w:widowControl/>
        <w:numPr>
          <w:ilvl w:val="0"/>
          <w:numId w:val="35"/>
        </w:numPr>
        <w:spacing w:line="360" w:lineRule="auto"/>
        <w:ind w:left="720" w:hanging="360"/>
        <w:rPr>
          <w:b w:val="0"/>
        </w:rPr>
      </w:pPr>
      <w:r>
        <w:rPr>
          <w:b w:val="0"/>
          <w:rtl w:val="0"/>
        </w:rPr>
        <w:t>Form đăng nhập phải bao gồm các trường: tên đăng nhập, mật khẩu.</w:t>
      </w:r>
    </w:p>
    <w:p w14:paraId="0000014D">
      <w:pPr>
        <w:keepNext w:val="0"/>
        <w:keepLines w:val="0"/>
        <w:pageBreakBefore w:val="0"/>
        <w:widowControl/>
        <w:numPr>
          <w:ilvl w:val="0"/>
          <w:numId w:val="35"/>
        </w:numPr>
        <w:spacing w:line="360" w:lineRule="auto"/>
        <w:ind w:left="720" w:hanging="360"/>
        <w:rPr>
          <w:b w:val="0"/>
        </w:rPr>
      </w:pPr>
      <w:r>
        <w:rPr>
          <w:b w:val="0"/>
          <w:rtl w:val="0"/>
        </w:rPr>
        <w:t>Hệ thống phải kiểm tra tính hợp lệ của thông tin (tên đăng nhập/mật khẩu khớp, tài khoản không bị khóa).</w:t>
      </w:r>
    </w:p>
    <w:p w14:paraId="0000014E">
      <w:pPr>
        <w:keepNext w:val="0"/>
        <w:keepLines w:val="0"/>
        <w:pageBreakBefore w:val="0"/>
        <w:widowControl/>
        <w:numPr>
          <w:ilvl w:val="0"/>
          <w:numId w:val="35"/>
        </w:numPr>
        <w:spacing w:line="360" w:lineRule="auto"/>
        <w:ind w:left="720" w:hanging="360"/>
        <w:rPr>
          <w:b w:val="0"/>
        </w:rPr>
      </w:pPr>
      <w:r>
        <w:rPr>
          <w:b w:val="0"/>
          <w:rtl w:val="0"/>
        </w:rPr>
        <w:t>Hệ thống phải phân quyền và chuyển hướng người dùng đến trang phù hợp dựa trên vai trò (Người dùng đã đăng ký, Nhân viên, Quản trị).</w:t>
      </w:r>
    </w:p>
    <w:p w14:paraId="0000014F">
      <w:pPr>
        <w:keepNext w:val="0"/>
        <w:keepLines w:val="0"/>
        <w:pageBreakBefore w:val="0"/>
        <w:widowControl/>
        <w:spacing w:line="360" w:lineRule="auto"/>
        <w:ind w:firstLine="360"/>
        <w:rPr>
          <w:b w:val="0"/>
        </w:rPr>
      </w:pPr>
      <w:r>
        <w:rPr>
          <w:b/>
          <w:rtl w:val="0"/>
        </w:rPr>
        <w:t xml:space="preserve">Điều kiện trước: </w:t>
      </w:r>
      <w:r>
        <w:rPr>
          <w:b w:val="0"/>
          <w:rtl w:val="0"/>
        </w:rPr>
        <w:t>Người dùng đã có tài khoản (đã đăng ký trước đó).</w:t>
      </w:r>
    </w:p>
    <w:p w14:paraId="00000150">
      <w:pPr>
        <w:keepNext w:val="0"/>
        <w:keepLines w:val="0"/>
        <w:pageBreakBefore w:val="0"/>
        <w:widowControl/>
        <w:spacing w:line="360" w:lineRule="auto"/>
        <w:ind w:firstLine="360"/>
      </w:pPr>
      <w:r>
        <w:rPr>
          <w:b/>
          <w:rtl w:val="0"/>
        </w:rPr>
        <w:t xml:space="preserve">Điều kiện sau: </w:t>
      </w:r>
      <w:r>
        <w:rPr>
          <w:b w:val="0"/>
          <w:rtl w:val="0"/>
        </w:rPr>
        <w:t>Người dùng được xác thực thành công và chuyển hướng đến trang tương ứng với vai trò của họ.</w:t>
      </w:r>
    </w:p>
    <w:p w14:paraId="00000151">
      <w:pPr>
        <w:pStyle w:val="5"/>
        <w:numPr>
          <w:ilvl w:val="0"/>
          <w:numId w:val="28"/>
        </w:numPr>
        <w:ind w:left="720" w:hanging="360"/>
      </w:pPr>
      <w:r>
        <w:rPr>
          <w:rtl w:val="0"/>
        </w:rPr>
        <w:t>Usecase Tìm kiếm phim</w:t>
      </w:r>
    </w:p>
    <w:p w14:paraId="00000152">
      <w:pPr>
        <w:keepNext w:val="0"/>
        <w:keepLines w:val="0"/>
        <w:pageBreakBefore w:val="0"/>
        <w:widowControl/>
        <w:spacing w:line="360" w:lineRule="auto"/>
        <w:jc w:val="center"/>
      </w:pPr>
      <w:r>
        <w:drawing>
          <wp:inline distT="0" distB="0" distL="114300" distR="114300">
            <wp:extent cx="4838700" cy="25146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1"/>
                    <a:srcRect/>
                    <a:stretch>
                      <a:fillRect/>
                    </a:stretch>
                  </pic:blipFill>
                  <pic:spPr>
                    <a:xfrm>
                      <a:off x="0" y="0"/>
                      <a:ext cx="4838700" cy="2514600"/>
                    </a:xfrm>
                    <a:prstGeom prst="rect">
                      <a:avLst/>
                    </a:prstGeom>
                  </pic:spPr>
                </pic:pic>
              </a:graphicData>
            </a:graphic>
          </wp:inline>
        </w:drawing>
      </w:r>
    </w:p>
    <w:p w14:paraId="00000153">
      <w:pPr>
        <w:keepNext w:val="0"/>
        <w:keepLines w:val="0"/>
        <w:pageBreakBefore w:val="0"/>
        <w:widowControl/>
        <w:spacing w:line="360" w:lineRule="auto"/>
        <w:jc w:val="center"/>
        <w:rPr>
          <w:i/>
        </w:rPr>
      </w:pPr>
      <w:r>
        <w:rPr>
          <w:i/>
          <w:rtl w:val="0"/>
        </w:rPr>
        <w:t>Hình 2.6 Usecase Tìm kiếm phim</w:t>
      </w:r>
    </w:p>
    <w:p w14:paraId="00000154">
      <w:pPr>
        <w:keepNext w:val="0"/>
        <w:keepLines w:val="0"/>
        <w:pageBreakBefore w:val="0"/>
        <w:widowControl/>
        <w:spacing w:line="360" w:lineRule="auto"/>
        <w:ind w:firstLine="360"/>
        <w:rPr>
          <w:b/>
        </w:rPr>
      </w:pPr>
      <w:r>
        <w:rPr>
          <w:b/>
          <w:rtl w:val="0"/>
        </w:rPr>
        <w:t xml:space="preserve">Mục đích: </w:t>
      </w:r>
      <w:r>
        <w:rPr>
          <w:b w:val="0"/>
          <w:rtl w:val="0"/>
        </w:rPr>
        <w:t>Người dùng tìm kiếm phim dựa trên các tiêu chí như tên phim, thể loại, hoặc lịch chiếu để xem thông tin chi tiết hoặc đặt vé.</w:t>
      </w:r>
    </w:p>
    <w:p w14:paraId="00000155">
      <w:pPr>
        <w:keepNext w:val="0"/>
        <w:keepLines w:val="0"/>
        <w:pageBreakBefore w:val="0"/>
        <w:widowControl/>
        <w:spacing w:line="360" w:lineRule="auto"/>
        <w:ind w:firstLine="360"/>
        <w:rPr>
          <w:b/>
        </w:rPr>
      </w:pPr>
      <w:r>
        <w:rPr>
          <w:b/>
          <w:rtl w:val="0"/>
        </w:rPr>
        <w:t>Tác nhân, mô tả chung:</w:t>
      </w:r>
    </w:p>
    <w:p w14:paraId="00000156">
      <w:pPr>
        <w:keepNext w:val="0"/>
        <w:keepLines w:val="0"/>
        <w:pageBreakBefore w:val="0"/>
        <w:widowControl/>
        <w:numPr>
          <w:ilvl w:val="0"/>
          <w:numId w:val="36"/>
        </w:numPr>
        <w:spacing w:line="360" w:lineRule="auto"/>
        <w:ind w:left="720" w:hanging="360"/>
        <w:rPr>
          <w:b w:val="0"/>
        </w:rPr>
      </w:pPr>
      <w:r>
        <w:rPr>
          <w:b w:val="0"/>
          <w:rtl w:val="0"/>
        </w:rPr>
        <w:t>Tác nhân: Người dùng chưa đăng ký, Người dùng đã đăng ký và hệ thống website.</w:t>
      </w:r>
    </w:p>
    <w:p w14:paraId="00000157">
      <w:pPr>
        <w:keepNext w:val="0"/>
        <w:keepLines w:val="0"/>
        <w:pageBreakBefore w:val="0"/>
        <w:widowControl/>
        <w:numPr>
          <w:ilvl w:val="0"/>
          <w:numId w:val="36"/>
        </w:numPr>
        <w:spacing w:line="360" w:lineRule="auto"/>
        <w:ind w:left="720" w:hanging="360"/>
        <w:rPr>
          <w:b/>
        </w:rPr>
      </w:pPr>
      <w:r>
        <w:rPr>
          <w:b w:val="0"/>
          <w:rtl w:val="0"/>
        </w:rPr>
        <w:t>Mô tả chung: Người dùng (chưa đăng ký hoặc đã đăng ký) truy cập website và sử dụng chức năng tìm kiếm để tìm phim theo các tiêu chí như tên phim, thể loại, hoặc lịch chiếu.</w:t>
      </w:r>
    </w:p>
    <w:p w14:paraId="00000158">
      <w:pPr>
        <w:keepNext w:val="0"/>
        <w:keepLines w:val="0"/>
        <w:pageBreakBefore w:val="0"/>
        <w:widowControl/>
        <w:spacing w:line="360" w:lineRule="auto"/>
        <w:ind w:firstLine="360"/>
        <w:rPr>
          <w:b/>
        </w:rPr>
      </w:pPr>
      <w:r>
        <w:rPr>
          <w:b/>
          <w:rtl w:val="0"/>
        </w:rPr>
        <w:t>Luồng sự kiện chính</w:t>
      </w:r>
    </w:p>
    <w:tbl>
      <w:tblPr>
        <w:tblStyle w:val="256"/>
        <w:tblW w:w="9279"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0"/>
        <w:gridCol w:w="4639"/>
      </w:tblGrid>
      <w:tr w14:paraId="4E066B5E">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0" w:hRule="atLeast"/>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59">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5A">
            <w:pPr>
              <w:widowControl w:val="0"/>
              <w:spacing w:line="360" w:lineRule="auto"/>
              <w:jc w:val="center"/>
            </w:pPr>
            <w:r>
              <w:rPr>
                <w:rtl w:val="0"/>
              </w:rPr>
              <w:t>Phản ứng của hệ thống</w:t>
            </w:r>
          </w:p>
        </w:tc>
      </w:tr>
      <w:tr w14:paraId="1956FBC7">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465"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5B">
            <w:pPr>
              <w:widowControl w:val="0"/>
              <w:tabs>
                <w:tab w:val="left" w:pos="3832"/>
              </w:tabs>
              <w:spacing w:line="360" w:lineRule="auto"/>
              <w:jc w:val="both"/>
            </w:pPr>
            <w:r>
              <w:rPr>
                <w:rtl w:val="0"/>
              </w:rPr>
              <w:t>1. Người dùng (chưa đăng ký hoặc đã đăng ký) truy cập website và chọn vào mục tìm kiếm phim.</w:t>
            </w:r>
          </w:p>
          <w:p w14:paraId="0000015C">
            <w:pPr>
              <w:widowControl w:val="0"/>
              <w:tabs>
                <w:tab w:val="left" w:pos="3832"/>
              </w:tabs>
              <w:spacing w:line="360" w:lineRule="auto"/>
              <w:jc w:val="both"/>
            </w:pPr>
            <w:r>
              <w:rPr>
                <w:rtl w:val="0"/>
              </w:rPr>
              <w:t>-</w:t>
            </w:r>
          </w:p>
          <w:p w14:paraId="0000015D">
            <w:pPr>
              <w:widowControl w:val="0"/>
              <w:spacing w:line="360" w:lineRule="auto"/>
              <w:jc w:val="both"/>
            </w:pPr>
          </w:p>
          <w:p w14:paraId="0000015E">
            <w:pPr>
              <w:widowControl w:val="0"/>
              <w:spacing w:line="360" w:lineRule="auto"/>
              <w:jc w:val="both"/>
            </w:pPr>
          </w:p>
          <w:p w14:paraId="0000015F">
            <w:pPr>
              <w:widowControl w:val="0"/>
              <w:spacing w:line="360" w:lineRule="auto"/>
              <w:jc w:val="both"/>
            </w:pPr>
            <w:r>
              <w:rPr>
                <w:rtl w:val="0"/>
              </w:rPr>
              <w:t>3. Nhập thông tin tìm kiếm</w:t>
            </w:r>
          </w:p>
          <w:p w14:paraId="00000160">
            <w:pPr>
              <w:widowControl w:val="0"/>
              <w:spacing w:line="360" w:lineRule="auto"/>
              <w:jc w:val="both"/>
            </w:pPr>
            <w:r>
              <w:rPr>
                <w:rtl w:val="0"/>
              </w:rPr>
              <w:t>4. Gửi yêu cầu tìm kiếm.</w:t>
            </w:r>
          </w:p>
          <w:p w14:paraId="00000161">
            <w:pPr>
              <w:widowControl w:val="0"/>
              <w:spacing w:line="360" w:lineRule="auto"/>
              <w:jc w:val="both"/>
            </w:pP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62">
            <w:pPr>
              <w:widowControl w:val="0"/>
              <w:spacing w:line="360" w:lineRule="auto"/>
              <w:jc w:val="both"/>
            </w:pPr>
            <w:r>
              <w:rPr>
                <w:rtl w:val="0"/>
              </w:rPr>
              <w:t>-</w:t>
            </w:r>
          </w:p>
          <w:p w14:paraId="00000163">
            <w:pPr>
              <w:widowControl w:val="0"/>
              <w:spacing w:line="360" w:lineRule="auto"/>
              <w:jc w:val="both"/>
            </w:pPr>
          </w:p>
          <w:p w14:paraId="00000164">
            <w:pPr>
              <w:widowControl w:val="0"/>
              <w:spacing w:line="360" w:lineRule="auto"/>
              <w:jc w:val="both"/>
            </w:pPr>
          </w:p>
          <w:p w14:paraId="00000165">
            <w:pPr>
              <w:widowControl w:val="0"/>
              <w:spacing w:line="360" w:lineRule="auto"/>
              <w:jc w:val="both"/>
            </w:pPr>
            <w:r>
              <w:rPr>
                <w:rtl w:val="0"/>
              </w:rPr>
              <w:t>2. Hiển thị thanh tìm kiếm hoặc form tìm kiếm với các tiêu chí (tên phim, thể loại, lịch chiếu).</w:t>
            </w:r>
          </w:p>
          <w:p w14:paraId="00000166">
            <w:pPr>
              <w:widowControl w:val="0"/>
              <w:spacing w:line="360" w:lineRule="auto"/>
              <w:jc w:val="both"/>
            </w:pPr>
            <w:r>
              <w:rPr>
                <w:rtl w:val="0"/>
              </w:rPr>
              <w:t>-</w:t>
            </w:r>
          </w:p>
          <w:p w14:paraId="00000167">
            <w:pPr>
              <w:widowControl w:val="0"/>
              <w:spacing w:line="360" w:lineRule="auto"/>
              <w:jc w:val="both"/>
            </w:pPr>
            <w:r>
              <w:rPr>
                <w:rtl w:val="0"/>
              </w:rPr>
              <w:t>-</w:t>
            </w:r>
          </w:p>
          <w:p w14:paraId="00000168">
            <w:pPr>
              <w:widowControl w:val="0"/>
              <w:spacing w:line="360" w:lineRule="auto"/>
              <w:jc w:val="both"/>
            </w:pPr>
            <w:r>
              <w:rPr>
                <w:rtl w:val="0"/>
              </w:rPr>
              <w:t>5. Kiểm tra thông tin tìm kiếm và truy vấn cơ sở dữ liệu để tìm các phim phù hợp với tiêu chí.</w:t>
            </w:r>
          </w:p>
          <w:p w14:paraId="00000169">
            <w:pPr>
              <w:keepNext/>
              <w:widowControl w:val="0"/>
              <w:spacing w:line="360" w:lineRule="auto"/>
              <w:jc w:val="both"/>
            </w:pPr>
            <w:r>
              <w:rPr>
                <w:rtl w:val="0"/>
              </w:rPr>
              <w:t xml:space="preserve">6. Hiển thị danh sách phim phù hợp </w:t>
            </w:r>
          </w:p>
          <w:p w14:paraId="0000016A">
            <w:pPr>
              <w:keepNext/>
              <w:widowControl w:val="0"/>
              <w:spacing w:line="360" w:lineRule="auto"/>
              <w:jc w:val="both"/>
            </w:pPr>
            <w:r>
              <w:rPr>
                <w:rtl w:val="0"/>
              </w:rPr>
              <w:t>7. Kết thúc Use Case.</w:t>
            </w:r>
          </w:p>
        </w:tc>
      </w:tr>
    </w:tbl>
    <w:p w14:paraId="0000016B">
      <w:pPr>
        <w:keepNext w:val="0"/>
        <w:keepLines w:val="0"/>
        <w:pageBreakBefore w:val="0"/>
        <w:widowControl/>
        <w:spacing w:line="360" w:lineRule="auto"/>
        <w:ind w:firstLine="0"/>
        <w:jc w:val="center"/>
        <w:rPr>
          <w:b w:val="0"/>
          <w:i/>
        </w:rPr>
      </w:pPr>
      <w:r>
        <w:rPr>
          <w:b w:val="0"/>
          <w:i/>
          <w:rtl w:val="0"/>
        </w:rPr>
        <w:t>Bảng 2.6 Luồng sự kiện chính Usecase Tìm kiếm phim</w:t>
      </w:r>
    </w:p>
    <w:p w14:paraId="0000016C">
      <w:pPr>
        <w:keepNext w:val="0"/>
        <w:keepLines w:val="0"/>
        <w:pageBreakBefore w:val="0"/>
        <w:widowControl/>
        <w:spacing w:line="360" w:lineRule="auto"/>
        <w:ind w:firstLine="360"/>
        <w:rPr>
          <w:b/>
        </w:rPr>
      </w:pPr>
      <w:r>
        <w:rPr>
          <w:b/>
          <w:rtl w:val="0"/>
        </w:rPr>
        <w:t xml:space="preserve">Luồng thay thế </w:t>
      </w:r>
    </w:p>
    <w:tbl>
      <w:tblPr>
        <w:tblStyle w:val="257"/>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1"/>
        <w:gridCol w:w="4644"/>
      </w:tblGrid>
      <w:tr w14:paraId="1B87B497">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vAlign w:val="center"/>
          </w:tcPr>
          <w:p w14:paraId="0000016D">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vAlign w:val="center"/>
          </w:tcPr>
          <w:p w14:paraId="0000016E">
            <w:pPr>
              <w:widowControl w:val="0"/>
              <w:spacing w:line="360" w:lineRule="auto"/>
              <w:jc w:val="center"/>
            </w:pPr>
            <w:r>
              <w:rPr>
                <w:rtl w:val="0"/>
              </w:rPr>
              <w:t>Phản ứng của hệ thống</w:t>
            </w:r>
          </w:p>
        </w:tc>
      </w:tr>
      <w:tr w14:paraId="0C6A5BF2">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6F">
            <w:pPr>
              <w:widowControl w:val="0"/>
              <w:spacing w:line="360" w:lineRule="auto"/>
              <w:jc w:val="both"/>
            </w:pPr>
            <w:r>
              <w:rPr>
                <w:rtl w:val="0"/>
              </w:rPr>
              <w:t>5a. Không tìm thấy phim phù hợp</w:t>
            </w:r>
          </w:p>
          <w:p w14:paraId="00000170">
            <w:pPr>
              <w:widowControl w:val="0"/>
              <w:tabs>
                <w:tab w:val="left" w:pos="3832"/>
              </w:tabs>
              <w:spacing w:line="360" w:lineRule="auto"/>
              <w:jc w:val="both"/>
            </w:pPr>
            <w:r>
              <w:rPr>
                <w:rtl w:val="0"/>
              </w:rPr>
              <w:t>-</w:t>
            </w:r>
          </w:p>
          <w:p w14:paraId="00000171">
            <w:pPr>
              <w:widowControl w:val="0"/>
              <w:tabs>
                <w:tab w:val="left" w:pos="3832"/>
              </w:tabs>
              <w:spacing w:line="360" w:lineRule="auto"/>
              <w:jc w:val="both"/>
            </w:pPr>
          </w:p>
          <w:p w14:paraId="00000172">
            <w:pPr>
              <w:widowControl w:val="0"/>
              <w:spacing w:line="360" w:lineRule="auto"/>
              <w:jc w:val="both"/>
            </w:pPr>
          </w:p>
          <w:p w14:paraId="00000173">
            <w:pPr>
              <w:widowControl w:val="0"/>
              <w:spacing w:line="360" w:lineRule="auto"/>
              <w:jc w:val="both"/>
            </w:pPr>
            <w:r>
              <w:rPr>
                <w:rtl w:val="0"/>
              </w:rPr>
              <w:t>-</w:t>
            </w:r>
          </w:p>
          <w:p w14:paraId="00000174">
            <w:pPr>
              <w:widowControl w:val="0"/>
              <w:spacing w:line="360" w:lineRule="auto"/>
              <w:jc w:val="both"/>
            </w:pPr>
          </w:p>
          <w:p w14:paraId="00000175">
            <w:pPr>
              <w:widowControl w:val="0"/>
              <w:spacing w:line="360" w:lineRule="auto"/>
              <w:jc w:val="both"/>
            </w:pPr>
            <w:r>
              <w:rPr>
                <w:rtl w:val="0"/>
              </w:rPr>
              <w:t>5b: Lỗi hệ thống khi truy vấn</w:t>
            </w:r>
          </w:p>
          <w:p w14:paraId="00000176">
            <w:pPr>
              <w:widowControl w:val="0"/>
              <w:spacing w:line="360" w:lineRule="auto"/>
              <w:jc w:val="both"/>
            </w:pPr>
            <w:r>
              <w:rPr>
                <w:rtl w:val="0"/>
              </w:rPr>
              <w:t>-</w:t>
            </w:r>
          </w:p>
          <w:p w14:paraId="00000177">
            <w:pPr>
              <w:widowControl w:val="0"/>
              <w:spacing w:line="360" w:lineRule="auto"/>
              <w:jc w:val="both"/>
            </w:pPr>
          </w:p>
          <w:p w14:paraId="00000178">
            <w:pPr>
              <w:widowControl w:val="0"/>
              <w:spacing w:line="360" w:lineRule="auto"/>
              <w:jc w:val="both"/>
            </w:pPr>
          </w:p>
          <w:p w14:paraId="00000179">
            <w:pPr>
              <w:widowControl w:val="0"/>
              <w:spacing w:line="360" w:lineRule="auto"/>
              <w:jc w:val="both"/>
            </w:pPr>
            <w:r>
              <w:rPr>
                <w:rtl w:val="0"/>
              </w:rPr>
              <w:t>-</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7A">
            <w:pPr>
              <w:widowControl w:val="0"/>
              <w:spacing w:line="360" w:lineRule="auto"/>
              <w:jc w:val="both"/>
            </w:pPr>
            <w:r>
              <w:rPr>
                <w:rtl w:val="0"/>
              </w:rPr>
              <w:t>-</w:t>
            </w:r>
          </w:p>
          <w:p w14:paraId="0000017B">
            <w:pPr>
              <w:widowControl w:val="0"/>
              <w:spacing w:line="360" w:lineRule="auto"/>
              <w:jc w:val="both"/>
            </w:pPr>
            <w:r>
              <w:rPr>
                <w:rtl w:val="0"/>
              </w:rPr>
              <w:t>5a1. Nếu không có phim nào khớp với tiêu chí tìm kiếm, hiển thị thông báo: "Không tìm thấy phim phù hợp."</w:t>
            </w:r>
          </w:p>
          <w:p w14:paraId="0000017C">
            <w:pPr>
              <w:widowControl w:val="0"/>
              <w:spacing w:line="360" w:lineRule="auto"/>
              <w:jc w:val="both"/>
            </w:pPr>
            <w:r>
              <w:rPr>
                <w:rtl w:val="0"/>
              </w:rPr>
              <w:t>5a2. Đề xuất người dùng thay đổi tiêu chí tìm kiếm và quay lại bước 3.</w:t>
            </w:r>
          </w:p>
          <w:p w14:paraId="0000017D">
            <w:pPr>
              <w:widowControl w:val="0"/>
              <w:spacing w:line="360" w:lineRule="auto"/>
              <w:jc w:val="both"/>
            </w:pPr>
          </w:p>
          <w:p w14:paraId="0000017E">
            <w:pPr>
              <w:widowControl w:val="0"/>
              <w:spacing w:line="360" w:lineRule="auto"/>
              <w:jc w:val="both"/>
            </w:pPr>
            <w:r>
              <w:rPr>
                <w:rtl w:val="0"/>
              </w:rPr>
              <w:t>5b1. Nếu có lỗi khi truy vấn cơ sở dữ liệu (ví dụ: mất kết nối), hiển thị thông báo: "Đã có lỗi xảy ra, vui lòng thử lại sau."</w:t>
            </w:r>
          </w:p>
          <w:p w14:paraId="0000017F">
            <w:pPr>
              <w:widowControl w:val="0"/>
              <w:spacing w:line="360" w:lineRule="auto"/>
              <w:jc w:val="both"/>
            </w:pPr>
            <w:r>
              <w:rPr>
                <w:rtl w:val="0"/>
              </w:rPr>
              <w:t>5b2. Quay lại bước 3 để người dùng nhập lại thông tin tìm kiếm.</w:t>
            </w:r>
          </w:p>
        </w:tc>
      </w:tr>
    </w:tbl>
    <w:p w14:paraId="00000180">
      <w:pPr>
        <w:keepNext w:val="0"/>
        <w:keepLines w:val="0"/>
        <w:pageBreakBefore w:val="0"/>
        <w:widowControl/>
        <w:spacing w:line="360" w:lineRule="auto"/>
        <w:ind w:firstLine="0"/>
        <w:jc w:val="center"/>
        <w:rPr>
          <w:b w:val="0"/>
          <w:i/>
        </w:rPr>
      </w:pPr>
      <w:r>
        <w:rPr>
          <w:b w:val="0"/>
          <w:i/>
          <w:rtl w:val="0"/>
        </w:rPr>
        <w:t>Bảng 2.7 Luồng thay thế Usecase Tìm kiếm phim</w:t>
      </w:r>
    </w:p>
    <w:p w14:paraId="00000181">
      <w:pPr>
        <w:keepNext w:val="0"/>
        <w:keepLines w:val="0"/>
        <w:pageBreakBefore w:val="0"/>
        <w:widowControl/>
        <w:spacing w:line="360" w:lineRule="auto"/>
        <w:ind w:firstLine="360"/>
        <w:rPr>
          <w:b/>
        </w:rPr>
      </w:pPr>
      <w:r>
        <w:rPr>
          <w:b/>
          <w:rtl w:val="0"/>
        </w:rPr>
        <w:t>Các yêu cầu cụ thể:</w:t>
      </w:r>
    </w:p>
    <w:p w14:paraId="00000182">
      <w:pPr>
        <w:keepNext w:val="0"/>
        <w:keepLines w:val="0"/>
        <w:pageBreakBefore w:val="0"/>
        <w:widowControl/>
        <w:numPr>
          <w:ilvl w:val="0"/>
          <w:numId w:val="36"/>
        </w:numPr>
        <w:spacing w:line="360" w:lineRule="auto"/>
        <w:ind w:left="720" w:hanging="360"/>
        <w:rPr>
          <w:b w:val="0"/>
        </w:rPr>
      </w:pPr>
      <w:r>
        <w:rPr>
          <w:b w:val="0"/>
          <w:rtl w:val="0"/>
        </w:rPr>
        <w:t>Thanh tìm kiếm hoặc form tìm kiếm phải hỗ trợ các tiêu chí: tên phim, thể loại, lịch chiếu.</w:t>
      </w:r>
    </w:p>
    <w:p w14:paraId="00000183">
      <w:pPr>
        <w:keepNext w:val="0"/>
        <w:keepLines w:val="0"/>
        <w:pageBreakBefore w:val="0"/>
        <w:widowControl/>
        <w:numPr>
          <w:ilvl w:val="0"/>
          <w:numId w:val="36"/>
        </w:numPr>
        <w:spacing w:line="360" w:lineRule="auto"/>
        <w:ind w:left="720" w:hanging="360"/>
        <w:rPr>
          <w:b w:val="0"/>
        </w:rPr>
      </w:pPr>
      <w:r>
        <w:rPr>
          <w:b w:val="0"/>
          <w:rtl w:val="0"/>
        </w:rPr>
        <w:t>Kết quả tìm kiếm phải hiển thị thông tin cơ bản của phim: tên phim, thể loại, lịch chiếu, trạng thái (đang chiếu/sắp chiếu).</w:t>
      </w:r>
    </w:p>
    <w:p w14:paraId="00000184">
      <w:pPr>
        <w:keepNext w:val="0"/>
        <w:keepLines w:val="0"/>
        <w:pageBreakBefore w:val="0"/>
        <w:widowControl/>
        <w:numPr>
          <w:ilvl w:val="0"/>
          <w:numId w:val="36"/>
        </w:numPr>
        <w:spacing w:line="360" w:lineRule="auto"/>
        <w:ind w:left="720" w:hanging="360"/>
        <w:rPr>
          <w:b/>
        </w:rPr>
      </w:pPr>
      <w:r>
        <w:rPr>
          <w:b w:val="0"/>
          <w:rtl w:val="0"/>
        </w:rPr>
        <w:t>Hệ thống phải xử lý tìm kiếm nhanh (phản hồi trong vòng 2 giây).</w:t>
      </w:r>
    </w:p>
    <w:p w14:paraId="00000185">
      <w:pPr>
        <w:keepNext w:val="0"/>
        <w:keepLines w:val="0"/>
        <w:pageBreakBefore w:val="0"/>
        <w:widowControl/>
        <w:spacing w:line="360" w:lineRule="auto"/>
        <w:ind w:firstLine="360"/>
        <w:rPr>
          <w:b w:val="0"/>
        </w:rPr>
      </w:pPr>
      <w:r>
        <w:rPr>
          <w:b/>
          <w:rtl w:val="0"/>
        </w:rPr>
        <w:t xml:space="preserve">Điều kiện trước: </w:t>
      </w:r>
      <w:r>
        <w:rPr>
          <w:b w:val="0"/>
          <w:rtl w:val="0"/>
        </w:rPr>
        <w:t>Không có</w:t>
      </w:r>
    </w:p>
    <w:p w14:paraId="00000186">
      <w:pPr>
        <w:keepNext w:val="0"/>
        <w:keepLines w:val="0"/>
        <w:pageBreakBefore w:val="0"/>
        <w:widowControl/>
        <w:spacing w:line="360" w:lineRule="auto"/>
        <w:ind w:firstLine="360"/>
        <w:rPr>
          <w:b w:val="0"/>
        </w:rPr>
      </w:pPr>
      <w:r>
        <w:rPr>
          <w:b/>
          <w:rtl w:val="0"/>
        </w:rPr>
        <w:t xml:space="preserve">Điều kiện sau: </w:t>
      </w:r>
      <w:r>
        <w:rPr>
          <w:b w:val="0"/>
          <w:rtl w:val="0"/>
        </w:rPr>
        <w:t>Danh sách phim phù hợp được hiển thị, hoặc thông báo không tìm thấy nếu không có kết quả.</w:t>
      </w:r>
    </w:p>
    <w:p w14:paraId="00000187">
      <w:pPr>
        <w:pStyle w:val="5"/>
        <w:numPr>
          <w:ilvl w:val="0"/>
          <w:numId w:val="28"/>
        </w:numPr>
        <w:ind w:left="720" w:hanging="360"/>
      </w:pPr>
      <w:r>
        <w:rPr>
          <w:rtl w:val="0"/>
        </w:rPr>
        <w:t xml:space="preserve">Usecase Xem thông tin phim </w:t>
      </w:r>
    </w:p>
    <w:p w14:paraId="00000188">
      <w:pPr>
        <w:keepNext w:val="0"/>
        <w:keepLines w:val="0"/>
        <w:pageBreakBefore w:val="0"/>
        <w:widowControl/>
        <w:spacing w:line="360" w:lineRule="auto"/>
        <w:jc w:val="both"/>
      </w:pPr>
      <w:r>
        <w:drawing>
          <wp:inline distT="0" distB="0" distL="114300" distR="114300">
            <wp:extent cx="5758815" cy="26924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12"/>
                    <a:srcRect/>
                    <a:stretch>
                      <a:fillRect/>
                    </a:stretch>
                  </pic:blipFill>
                  <pic:spPr>
                    <a:xfrm>
                      <a:off x="0" y="0"/>
                      <a:ext cx="5758815" cy="2692400"/>
                    </a:xfrm>
                    <a:prstGeom prst="rect">
                      <a:avLst/>
                    </a:prstGeom>
                  </pic:spPr>
                </pic:pic>
              </a:graphicData>
            </a:graphic>
          </wp:inline>
        </w:drawing>
      </w:r>
    </w:p>
    <w:p w14:paraId="00000189">
      <w:pPr>
        <w:keepNext w:val="0"/>
        <w:keepLines w:val="0"/>
        <w:pageBreakBefore w:val="0"/>
        <w:widowControl/>
        <w:spacing w:line="360" w:lineRule="auto"/>
        <w:jc w:val="center"/>
        <w:rPr>
          <w:i/>
        </w:rPr>
      </w:pPr>
      <w:r>
        <w:rPr>
          <w:i/>
          <w:rtl w:val="0"/>
        </w:rPr>
        <w:t>Hình 2.7 Usecase Xem thông tin phim</w:t>
      </w:r>
    </w:p>
    <w:p w14:paraId="0000018A">
      <w:pPr>
        <w:keepNext w:val="0"/>
        <w:keepLines w:val="0"/>
        <w:pageBreakBefore w:val="0"/>
        <w:widowControl/>
        <w:spacing w:line="360" w:lineRule="auto"/>
        <w:ind w:firstLine="360"/>
        <w:rPr>
          <w:b/>
        </w:rPr>
      </w:pPr>
      <w:r>
        <w:rPr>
          <w:b/>
          <w:rtl w:val="0"/>
        </w:rPr>
        <w:t xml:space="preserve">Mục đích: </w:t>
      </w:r>
      <w:r>
        <w:rPr>
          <w:b w:val="0"/>
          <w:rtl w:val="0"/>
        </w:rPr>
        <w:t>Người dùng xem thông tin chi tiết của một bộ phim để quyết định xem hoặc đặt vé.</w:t>
      </w:r>
    </w:p>
    <w:p w14:paraId="0000018B">
      <w:pPr>
        <w:keepNext w:val="0"/>
        <w:keepLines w:val="0"/>
        <w:pageBreakBefore w:val="0"/>
        <w:widowControl/>
        <w:spacing w:line="360" w:lineRule="auto"/>
        <w:ind w:firstLine="360"/>
        <w:rPr>
          <w:b/>
        </w:rPr>
      </w:pPr>
      <w:r>
        <w:rPr>
          <w:b/>
          <w:rtl w:val="0"/>
        </w:rPr>
        <w:t>Tác nhân, mô tả chung:</w:t>
      </w:r>
    </w:p>
    <w:p w14:paraId="0000018C">
      <w:pPr>
        <w:keepNext w:val="0"/>
        <w:keepLines w:val="0"/>
        <w:pageBreakBefore w:val="0"/>
        <w:widowControl/>
        <w:numPr>
          <w:ilvl w:val="0"/>
          <w:numId w:val="37"/>
        </w:numPr>
        <w:spacing w:line="360" w:lineRule="auto"/>
        <w:ind w:left="720" w:hanging="360"/>
        <w:rPr>
          <w:b/>
        </w:rPr>
      </w:pPr>
      <w:r>
        <w:rPr>
          <w:b w:val="0"/>
          <w:rtl w:val="0"/>
        </w:rPr>
        <w:t xml:space="preserve">Tác nhân: Người dùng chưa đăng ký, Người dùng đã đăng ký </w:t>
      </w:r>
    </w:p>
    <w:p w14:paraId="0000018D">
      <w:pPr>
        <w:keepNext w:val="0"/>
        <w:keepLines w:val="0"/>
        <w:pageBreakBefore w:val="0"/>
        <w:widowControl/>
        <w:numPr>
          <w:ilvl w:val="0"/>
          <w:numId w:val="37"/>
        </w:numPr>
        <w:spacing w:line="360" w:lineRule="auto"/>
        <w:ind w:left="720" w:hanging="360"/>
        <w:rPr>
          <w:b/>
        </w:rPr>
      </w:pPr>
      <w:r>
        <w:rPr>
          <w:b w:val="0"/>
          <w:rtl w:val="0"/>
        </w:rPr>
        <w:t>Mô tả chung: Người dùng (chưa đăng ký hoặc đã đăng ký) truy cập website, chọn một bộ phim từ danh sách phim hoặc kết quả tìm kiếm để xem thông tin chi tiết của phim đó.</w:t>
      </w:r>
    </w:p>
    <w:p w14:paraId="0000018E">
      <w:pPr>
        <w:keepNext w:val="0"/>
        <w:keepLines w:val="0"/>
        <w:pageBreakBefore w:val="0"/>
        <w:widowControl/>
        <w:spacing w:line="360" w:lineRule="auto"/>
        <w:ind w:firstLine="360"/>
        <w:rPr>
          <w:b/>
        </w:rPr>
      </w:pPr>
      <w:r>
        <w:rPr>
          <w:b/>
          <w:rtl w:val="0"/>
        </w:rPr>
        <w:t xml:space="preserve">Luồng sự kiện chính </w:t>
      </w:r>
    </w:p>
    <w:tbl>
      <w:tblPr>
        <w:tblStyle w:val="258"/>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4"/>
        <w:gridCol w:w="4641"/>
      </w:tblGrid>
      <w:tr w14:paraId="38415CDF">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8F">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90">
            <w:pPr>
              <w:widowControl w:val="0"/>
              <w:spacing w:line="360" w:lineRule="auto"/>
              <w:jc w:val="center"/>
            </w:pPr>
            <w:r>
              <w:rPr>
                <w:rtl w:val="0"/>
              </w:rPr>
              <w:t>Phản ứng của hệ thống</w:t>
            </w:r>
          </w:p>
        </w:tc>
      </w:tr>
      <w:tr w14:paraId="1805617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559"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91">
            <w:pPr>
              <w:widowControl w:val="0"/>
              <w:tabs>
                <w:tab w:val="left" w:pos="3832"/>
              </w:tabs>
              <w:spacing w:line="360" w:lineRule="auto"/>
              <w:jc w:val="both"/>
            </w:pPr>
            <w:r>
              <w:rPr>
                <w:rtl w:val="0"/>
              </w:rPr>
              <w:t>1. Người dùng (chưa đăng ký hoặc đã đăng ký) chọn một bộ phim từ danh sách phim hoặc kết quả tìm kiếm.</w:t>
            </w:r>
          </w:p>
          <w:p w14:paraId="00000192">
            <w:pPr>
              <w:widowControl w:val="0"/>
              <w:tabs>
                <w:tab w:val="left" w:pos="3832"/>
              </w:tabs>
              <w:spacing w:line="360" w:lineRule="auto"/>
              <w:jc w:val="both"/>
            </w:pPr>
            <w:r>
              <w:rPr>
                <w:rtl w:val="0"/>
              </w:rPr>
              <w:t>-</w:t>
            </w:r>
          </w:p>
          <w:p w14:paraId="00000193">
            <w:pPr>
              <w:widowControl w:val="0"/>
              <w:spacing w:line="360" w:lineRule="auto"/>
              <w:jc w:val="both"/>
            </w:pPr>
          </w:p>
          <w:p w14:paraId="00000194">
            <w:pPr>
              <w:widowControl w:val="0"/>
              <w:spacing w:line="360" w:lineRule="auto"/>
              <w:jc w:val="both"/>
            </w:pPr>
          </w:p>
          <w:p w14:paraId="00000195">
            <w:pPr>
              <w:widowControl w:val="0"/>
              <w:spacing w:line="360" w:lineRule="auto"/>
              <w:jc w:val="both"/>
            </w:pPr>
            <w:r>
              <w:rPr>
                <w:rtl w:val="0"/>
              </w:rPr>
              <w:t>-</w:t>
            </w:r>
          </w:p>
          <w:p w14:paraId="00000196">
            <w:pPr>
              <w:widowControl w:val="0"/>
              <w:spacing w:line="360" w:lineRule="auto"/>
              <w:jc w:val="both"/>
            </w:pPr>
          </w:p>
          <w:p w14:paraId="00000197">
            <w:pPr>
              <w:widowControl w:val="0"/>
              <w:spacing w:line="360" w:lineRule="auto"/>
              <w:jc w:val="both"/>
            </w:pPr>
          </w:p>
          <w:p w14:paraId="00000198">
            <w:pPr>
              <w:widowControl w:val="0"/>
              <w:numPr>
                <w:ilvl w:val="0"/>
                <w:numId w:val="38"/>
              </w:numPr>
              <w:spacing w:line="360" w:lineRule="auto"/>
              <w:jc w:val="both"/>
            </w:pPr>
            <w:r>
              <w:rPr>
                <w:rtl w:val="0"/>
              </w:rPr>
              <w:t xml:space="preserve">Người dùng xem thông tin và có thể: </w:t>
            </w:r>
          </w:p>
          <w:p w14:paraId="00000199">
            <w:pPr>
              <w:widowControl w:val="0"/>
              <w:spacing w:line="360" w:lineRule="auto"/>
              <w:jc w:val="both"/>
            </w:pPr>
            <w:r>
              <w:rPr>
                <w:rtl w:val="0"/>
              </w:rPr>
              <w:t>- Nhấn vào nút "Đặt vé".</w:t>
            </w:r>
          </w:p>
          <w:p w14:paraId="0000019A">
            <w:pPr>
              <w:widowControl w:val="0"/>
              <w:spacing w:line="360" w:lineRule="auto"/>
              <w:jc w:val="both"/>
            </w:pPr>
            <w:r>
              <w:rPr>
                <w:rtl w:val="0"/>
              </w:rPr>
              <w:t>- Thoát khỏi trang.</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9B">
            <w:pPr>
              <w:widowControl w:val="0"/>
              <w:spacing w:line="360" w:lineRule="auto"/>
              <w:jc w:val="both"/>
            </w:pPr>
            <w:r>
              <w:rPr>
                <w:rtl w:val="0"/>
              </w:rPr>
              <w:t>-</w:t>
            </w:r>
          </w:p>
          <w:p w14:paraId="0000019C">
            <w:pPr>
              <w:widowControl w:val="0"/>
              <w:spacing w:line="360" w:lineRule="auto"/>
              <w:jc w:val="both"/>
            </w:pPr>
          </w:p>
          <w:p w14:paraId="0000019D">
            <w:pPr>
              <w:widowControl w:val="0"/>
              <w:spacing w:line="360" w:lineRule="auto"/>
              <w:jc w:val="both"/>
            </w:pPr>
          </w:p>
          <w:p w14:paraId="0000019E">
            <w:pPr>
              <w:widowControl w:val="0"/>
              <w:spacing w:line="360" w:lineRule="auto"/>
              <w:jc w:val="both"/>
            </w:pPr>
            <w:r>
              <w:rPr>
                <w:rtl w:val="0"/>
              </w:rPr>
              <w:t>2. Truy vấn cơ sở dữ liệu để lấy thông tin chi tiết của phim (mô tả, thể loại, thời lượng, trailer, lịch chiếu).</w:t>
            </w:r>
          </w:p>
          <w:p w14:paraId="0000019F">
            <w:pPr>
              <w:widowControl w:val="0"/>
              <w:spacing w:line="360" w:lineRule="auto"/>
              <w:jc w:val="both"/>
            </w:pPr>
            <w:r>
              <w:rPr>
                <w:rtl w:val="0"/>
              </w:rPr>
              <w:t xml:space="preserve">3. Hiển thị trang thông tin chi tiết của phim, </w:t>
            </w:r>
          </w:p>
          <w:p w14:paraId="000001A0">
            <w:pPr>
              <w:widowControl w:val="0"/>
              <w:spacing w:line="360" w:lineRule="auto"/>
              <w:jc w:val="both"/>
            </w:pPr>
            <w:r>
              <w:rPr>
                <w:rtl w:val="0"/>
              </w:rPr>
              <w:t>- Nút "Đặt vé".</w:t>
            </w:r>
          </w:p>
          <w:p w14:paraId="000001A1">
            <w:pPr>
              <w:widowControl w:val="0"/>
              <w:spacing w:line="360" w:lineRule="auto"/>
              <w:jc w:val="both"/>
            </w:pPr>
            <w:r>
              <w:rPr>
                <w:rtl w:val="0"/>
              </w:rPr>
              <w:t>-</w:t>
            </w:r>
          </w:p>
          <w:p w14:paraId="000001A2">
            <w:pPr>
              <w:widowControl w:val="0"/>
              <w:spacing w:line="360" w:lineRule="auto"/>
              <w:jc w:val="both"/>
            </w:pPr>
          </w:p>
          <w:p w14:paraId="000001A3">
            <w:pPr>
              <w:widowControl w:val="0"/>
              <w:spacing w:line="360" w:lineRule="auto"/>
              <w:jc w:val="both"/>
            </w:pPr>
          </w:p>
          <w:p w14:paraId="000001A4">
            <w:pPr>
              <w:widowControl w:val="0"/>
              <w:spacing w:line="360" w:lineRule="auto"/>
              <w:jc w:val="both"/>
            </w:pPr>
            <w:r>
              <w:rPr>
                <w:rtl w:val="0"/>
              </w:rPr>
              <w:t>5. Kết thúc Use Case.</w:t>
            </w:r>
          </w:p>
        </w:tc>
      </w:tr>
    </w:tbl>
    <w:p w14:paraId="000001A5">
      <w:pPr>
        <w:keepNext w:val="0"/>
        <w:keepLines w:val="0"/>
        <w:pageBreakBefore w:val="0"/>
        <w:widowControl/>
        <w:spacing w:line="360" w:lineRule="auto"/>
        <w:ind w:firstLine="0"/>
        <w:jc w:val="center"/>
        <w:rPr>
          <w:b w:val="0"/>
          <w:i/>
        </w:rPr>
      </w:pPr>
      <w:r>
        <w:rPr>
          <w:b w:val="0"/>
          <w:i/>
          <w:rtl w:val="0"/>
        </w:rPr>
        <w:t>Bảng 2.8 Luồng sự kiện chính Usecase Xem thông tin phim</w:t>
      </w:r>
    </w:p>
    <w:p w14:paraId="000001A6">
      <w:pPr>
        <w:keepNext w:val="0"/>
        <w:keepLines w:val="0"/>
        <w:pageBreakBefore w:val="0"/>
        <w:widowControl/>
        <w:spacing w:line="360" w:lineRule="auto"/>
        <w:ind w:firstLine="360"/>
        <w:rPr>
          <w:b/>
        </w:rPr>
      </w:pPr>
      <w:r>
        <w:rPr>
          <w:b/>
          <w:rtl w:val="0"/>
        </w:rPr>
        <w:t xml:space="preserve">Luồng thay thế </w:t>
      </w:r>
    </w:p>
    <w:tbl>
      <w:tblPr>
        <w:tblStyle w:val="259"/>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1"/>
        <w:gridCol w:w="4644"/>
      </w:tblGrid>
      <w:tr w14:paraId="31CC23AC">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A7">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A8">
            <w:pPr>
              <w:widowControl w:val="0"/>
              <w:spacing w:line="360" w:lineRule="auto"/>
              <w:jc w:val="center"/>
            </w:pPr>
            <w:r>
              <w:rPr>
                <w:rtl w:val="0"/>
              </w:rPr>
              <w:t>Phản ứng của hệ thống</w:t>
            </w:r>
          </w:p>
        </w:tc>
      </w:tr>
      <w:tr w14:paraId="47B50A64">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A9">
            <w:pPr>
              <w:widowControl w:val="0"/>
              <w:tabs>
                <w:tab w:val="left" w:pos="3832"/>
              </w:tabs>
              <w:spacing w:line="360" w:lineRule="auto"/>
              <w:jc w:val="both"/>
            </w:pPr>
            <w:r>
              <w:rPr>
                <w:rtl w:val="0"/>
              </w:rPr>
              <w:t>4a. Người dùng chưa đăng nhập nhấn "Đặt vé"</w:t>
            </w:r>
          </w:p>
          <w:p w14:paraId="000001AA">
            <w:pPr>
              <w:widowControl w:val="0"/>
              <w:tabs>
                <w:tab w:val="left" w:pos="3832"/>
              </w:tabs>
              <w:spacing w:line="360" w:lineRule="auto"/>
              <w:jc w:val="both"/>
            </w:pPr>
            <w:r>
              <w:rPr>
                <w:rtl w:val="0"/>
              </w:rPr>
              <w:t>4a1. Người dùng chưa đăng nhập nhấn vào nút "Đặt vé".</w:t>
            </w:r>
          </w:p>
          <w:p w14:paraId="000001AB">
            <w:pPr>
              <w:widowControl w:val="0"/>
              <w:spacing w:line="360" w:lineRule="auto"/>
              <w:jc w:val="both"/>
            </w:pPr>
            <w:r>
              <w:rPr>
                <w:rtl w:val="0"/>
              </w:rPr>
              <w:t>-</w:t>
            </w:r>
          </w:p>
          <w:p w14:paraId="000001AC">
            <w:pPr>
              <w:widowControl w:val="0"/>
              <w:spacing w:line="360" w:lineRule="auto"/>
              <w:jc w:val="both"/>
            </w:pPr>
          </w:p>
          <w:p w14:paraId="000001AD">
            <w:pPr>
              <w:widowControl w:val="0"/>
              <w:spacing w:line="360" w:lineRule="auto"/>
              <w:jc w:val="both"/>
            </w:pPr>
            <w:r>
              <w:rPr>
                <w:rtl w:val="0"/>
              </w:rPr>
              <w:t>-</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AE">
            <w:pPr>
              <w:widowControl w:val="0"/>
              <w:spacing w:line="360" w:lineRule="auto"/>
              <w:jc w:val="both"/>
            </w:pPr>
          </w:p>
          <w:p w14:paraId="000001AF">
            <w:pPr>
              <w:widowControl w:val="0"/>
              <w:spacing w:line="360" w:lineRule="auto"/>
              <w:jc w:val="both"/>
            </w:pPr>
          </w:p>
          <w:p w14:paraId="000001B0">
            <w:pPr>
              <w:widowControl w:val="0"/>
              <w:spacing w:line="360" w:lineRule="auto"/>
              <w:jc w:val="both"/>
            </w:pPr>
            <w:r>
              <w:rPr>
                <w:rtl w:val="0"/>
              </w:rPr>
              <w:t>-</w:t>
            </w:r>
          </w:p>
          <w:p w14:paraId="000001B1">
            <w:pPr>
              <w:widowControl w:val="0"/>
              <w:spacing w:line="360" w:lineRule="auto"/>
              <w:jc w:val="both"/>
            </w:pPr>
          </w:p>
          <w:p w14:paraId="000001B2">
            <w:pPr>
              <w:widowControl w:val="0"/>
              <w:spacing w:line="360" w:lineRule="auto"/>
              <w:jc w:val="both"/>
            </w:pPr>
            <w:r>
              <w:rPr>
                <w:rtl w:val="0"/>
              </w:rPr>
              <w:t>4a2. Hiển thị thông báo: "Vui lòng đăng nhập để đặt vé."</w:t>
            </w:r>
          </w:p>
          <w:p w14:paraId="000001B3">
            <w:pPr>
              <w:widowControl w:val="0"/>
              <w:spacing w:line="360" w:lineRule="auto"/>
              <w:jc w:val="both"/>
            </w:pPr>
            <w:r>
              <w:rPr>
                <w:rtl w:val="0"/>
              </w:rPr>
              <w:t>4a3. Chuyển hướng người dùng đến trang đăng nhập.</w:t>
            </w:r>
          </w:p>
        </w:tc>
      </w:tr>
    </w:tbl>
    <w:p w14:paraId="000001B4">
      <w:pPr>
        <w:keepNext w:val="0"/>
        <w:keepLines w:val="0"/>
        <w:pageBreakBefore w:val="0"/>
        <w:widowControl/>
        <w:spacing w:line="360" w:lineRule="auto"/>
        <w:ind w:firstLine="0"/>
        <w:jc w:val="center"/>
        <w:rPr>
          <w:b w:val="0"/>
          <w:i/>
        </w:rPr>
      </w:pPr>
      <w:r>
        <w:rPr>
          <w:b w:val="0"/>
          <w:i/>
          <w:rtl w:val="0"/>
        </w:rPr>
        <w:t>Bảng 2.9 Luồng thay thế Usecase Xem thông tin phim</w:t>
      </w:r>
    </w:p>
    <w:p w14:paraId="000001B5">
      <w:pPr>
        <w:keepNext w:val="0"/>
        <w:keepLines w:val="0"/>
        <w:pageBreakBefore w:val="0"/>
        <w:widowControl/>
        <w:spacing w:line="360" w:lineRule="auto"/>
        <w:ind w:firstLine="360"/>
        <w:rPr>
          <w:b/>
        </w:rPr>
      </w:pPr>
      <w:r>
        <w:rPr>
          <w:b/>
          <w:rtl w:val="0"/>
        </w:rPr>
        <w:t xml:space="preserve">Các yêu cầu cụ thể: </w:t>
      </w:r>
      <w:r>
        <w:rPr>
          <w:b w:val="0"/>
          <w:rtl w:val="0"/>
        </w:rPr>
        <w:t>Trang thông tin phim phải hiển thị đầy đủ: tên phim, mô tả, thể loại, thời lượng, trailer, lịch chiếu (ngày, giờ, phòng chiếu).</w:t>
      </w:r>
    </w:p>
    <w:p w14:paraId="000001B6">
      <w:pPr>
        <w:keepNext w:val="0"/>
        <w:keepLines w:val="0"/>
        <w:pageBreakBefore w:val="0"/>
        <w:widowControl/>
        <w:spacing w:line="360" w:lineRule="auto"/>
        <w:ind w:firstLine="360"/>
        <w:rPr>
          <w:b w:val="0"/>
        </w:rPr>
      </w:pPr>
      <w:r>
        <w:rPr>
          <w:b/>
          <w:rtl w:val="0"/>
        </w:rPr>
        <w:t xml:space="preserve">Điều kiện trước: </w:t>
      </w:r>
      <w:r>
        <w:rPr>
          <w:b w:val="0"/>
          <w:rtl w:val="0"/>
        </w:rPr>
        <w:t>Phim đã được chọn từ danh sách phim hoặc kết quả tìm kiếm.</w:t>
      </w:r>
    </w:p>
    <w:p w14:paraId="000001B7">
      <w:pPr>
        <w:keepNext w:val="0"/>
        <w:keepLines w:val="0"/>
        <w:pageBreakBefore w:val="0"/>
        <w:widowControl/>
        <w:spacing w:line="360" w:lineRule="auto"/>
        <w:ind w:firstLine="360"/>
      </w:pPr>
      <w:r>
        <w:rPr>
          <w:b/>
          <w:rtl w:val="0"/>
        </w:rPr>
        <w:t xml:space="preserve">Điều kiện sau: </w:t>
      </w:r>
      <w:r>
        <w:rPr>
          <w:b w:val="0"/>
          <w:rtl w:val="0"/>
        </w:rPr>
        <w:t>Thông tin chi tiết của phim được hiển thị</w:t>
      </w:r>
    </w:p>
    <w:p w14:paraId="000001B8">
      <w:pPr>
        <w:pStyle w:val="5"/>
        <w:numPr>
          <w:ilvl w:val="0"/>
          <w:numId w:val="28"/>
        </w:numPr>
        <w:ind w:left="720" w:hanging="360"/>
      </w:pPr>
      <w:r>
        <w:rPr>
          <w:rtl w:val="0"/>
        </w:rPr>
        <w:t>Usecase Sử dụng chatbot</w:t>
      </w:r>
    </w:p>
    <w:p w14:paraId="000001B9">
      <w:pPr>
        <w:keepNext w:val="0"/>
        <w:keepLines w:val="0"/>
        <w:pageBreakBefore w:val="0"/>
        <w:widowControl/>
        <w:spacing w:line="360" w:lineRule="auto"/>
      </w:pPr>
      <w:r>
        <w:drawing>
          <wp:inline distT="0" distB="0" distL="114300" distR="114300">
            <wp:extent cx="5756910" cy="249555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19" name="image2.png"/>
                    <pic:cNvPicPr preferRelativeResize="0"/>
                  </pic:nvPicPr>
                  <pic:blipFill>
                    <a:blip r:embed="rId13"/>
                    <a:srcRect/>
                    <a:stretch>
                      <a:fillRect/>
                    </a:stretch>
                  </pic:blipFill>
                  <pic:spPr>
                    <a:xfrm>
                      <a:off x="0" y="0"/>
                      <a:ext cx="5756910" cy="2495550"/>
                    </a:xfrm>
                    <a:prstGeom prst="rect">
                      <a:avLst/>
                    </a:prstGeom>
                  </pic:spPr>
                </pic:pic>
              </a:graphicData>
            </a:graphic>
          </wp:inline>
        </w:drawing>
      </w:r>
    </w:p>
    <w:p w14:paraId="000001BA">
      <w:pPr>
        <w:keepNext w:val="0"/>
        <w:keepLines w:val="0"/>
        <w:pageBreakBefore w:val="0"/>
        <w:widowControl/>
        <w:spacing w:line="360" w:lineRule="auto"/>
        <w:jc w:val="center"/>
        <w:rPr>
          <w:i/>
        </w:rPr>
      </w:pPr>
      <w:r>
        <w:rPr>
          <w:i/>
          <w:rtl w:val="0"/>
        </w:rPr>
        <w:t>Hình 2.8 Usecase Sử dụng chatbot</w:t>
      </w:r>
    </w:p>
    <w:p w14:paraId="000001BB">
      <w:pPr>
        <w:keepNext w:val="0"/>
        <w:keepLines w:val="0"/>
        <w:pageBreakBefore w:val="0"/>
        <w:widowControl/>
        <w:spacing w:line="360" w:lineRule="auto"/>
        <w:ind w:firstLine="360"/>
        <w:jc w:val="both"/>
        <w:rPr>
          <w:b/>
          <w:i w:val="0"/>
        </w:rPr>
      </w:pPr>
      <w:r>
        <w:rPr>
          <w:b/>
          <w:i w:val="0"/>
          <w:rtl w:val="0"/>
        </w:rPr>
        <w:t xml:space="preserve">Mục đích: </w:t>
      </w:r>
      <w:r>
        <w:rPr>
          <w:b w:val="0"/>
          <w:i w:val="0"/>
          <w:rtl w:val="0"/>
        </w:rPr>
        <w:t>Người dùng đã đăng ký sử dụng chatbot để nhận gợi ý phim dựa trên sở thích và hỗ trợ đặt vé thông qua hội thoại.</w:t>
      </w:r>
    </w:p>
    <w:p w14:paraId="000001BC">
      <w:pPr>
        <w:keepNext w:val="0"/>
        <w:keepLines w:val="0"/>
        <w:pageBreakBefore w:val="0"/>
        <w:widowControl/>
        <w:spacing w:line="360" w:lineRule="auto"/>
        <w:ind w:firstLine="360"/>
        <w:jc w:val="both"/>
        <w:rPr>
          <w:b/>
          <w:i w:val="0"/>
        </w:rPr>
      </w:pPr>
      <w:r>
        <w:rPr>
          <w:b/>
          <w:i w:val="0"/>
          <w:rtl w:val="0"/>
        </w:rPr>
        <w:t>Tác nhân, mô tả chung</w:t>
      </w:r>
    </w:p>
    <w:p w14:paraId="000001BD">
      <w:pPr>
        <w:keepNext w:val="0"/>
        <w:keepLines w:val="0"/>
        <w:pageBreakBefore w:val="0"/>
        <w:widowControl/>
        <w:numPr>
          <w:ilvl w:val="0"/>
          <w:numId w:val="39"/>
        </w:numPr>
        <w:spacing w:line="360" w:lineRule="auto"/>
        <w:ind w:left="720" w:hanging="360"/>
        <w:jc w:val="both"/>
        <w:rPr>
          <w:b w:val="0"/>
          <w:i w:val="0"/>
        </w:rPr>
      </w:pPr>
      <w:r>
        <w:rPr>
          <w:b w:val="0"/>
          <w:i w:val="0"/>
          <w:rtl w:val="0"/>
        </w:rPr>
        <w:t xml:space="preserve">Tác nhân: Người dùng đã đăng ký </w:t>
      </w:r>
    </w:p>
    <w:p w14:paraId="000001BE">
      <w:pPr>
        <w:keepNext w:val="0"/>
        <w:keepLines w:val="0"/>
        <w:pageBreakBefore w:val="0"/>
        <w:widowControl/>
        <w:numPr>
          <w:ilvl w:val="0"/>
          <w:numId w:val="39"/>
        </w:numPr>
        <w:spacing w:line="360" w:lineRule="auto"/>
        <w:ind w:left="720" w:hanging="360"/>
        <w:jc w:val="both"/>
        <w:rPr>
          <w:b/>
          <w:i w:val="0"/>
        </w:rPr>
      </w:pPr>
      <w:r>
        <w:rPr>
          <w:b w:val="0"/>
          <w:i w:val="0"/>
          <w:rtl w:val="0"/>
        </w:rPr>
        <w:t>Mô tả chung: Người dùng đã đăng ký truy cập giao diện chatbot trên website, tương tác với chatbot để nhận gợi ý phim hoặc hỗ trợ đặt vé.</w:t>
      </w:r>
    </w:p>
    <w:p w14:paraId="000001BF">
      <w:pPr>
        <w:keepNext w:val="0"/>
        <w:keepLines w:val="0"/>
        <w:pageBreakBefore w:val="0"/>
        <w:widowControl/>
        <w:spacing w:line="360" w:lineRule="auto"/>
        <w:ind w:firstLine="360"/>
        <w:jc w:val="both"/>
        <w:rPr>
          <w:b/>
          <w:i w:val="0"/>
        </w:rPr>
      </w:pPr>
      <w:r>
        <w:rPr>
          <w:b/>
          <w:i w:val="0"/>
          <w:rtl w:val="0"/>
        </w:rPr>
        <w:t xml:space="preserve">Luồng sự kiện chính </w:t>
      </w:r>
    </w:p>
    <w:tbl>
      <w:tblPr>
        <w:tblStyle w:val="260"/>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25C0772E">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C0">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C1">
            <w:pPr>
              <w:widowControl w:val="0"/>
              <w:spacing w:line="360" w:lineRule="auto"/>
              <w:jc w:val="center"/>
            </w:pPr>
            <w:r>
              <w:rPr>
                <w:rtl w:val="0"/>
              </w:rPr>
              <w:t>Phản ứng của hệ thống</w:t>
            </w:r>
          </w:p>
        </w:tc>
      </w:tr>
      <w:tr w14:paraId="2FF9C36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C2">
            <w:pPr>
              <w:widowControl w:val="0"/>
              <w:tabs>
                <w:tab w:val="left" w:pos="3832"/>
              </w:tabs>
              <w:spacing w:line="360" w:lineRule="auto"/>
              <w:jc w:val="both"/>
            </w:pPr>
            <w:r>
              <w:rPr>
                <w:rtl w:val="0"/>
              </w:rPr>
              <w:t>1. Người dùng đã đăng ký truy cập giao diện chatbot trên website.</w:t>
            </w:r>
          </w:p>
          <w:p w14:paraId="000001C3">
            <w:pPr>
              <w:widowControl w:val="0"/>
              <w:spacing w:line="360" w:lineRule="auto"/>
              <w:jc w:val="both"/>
            </w:pPr>
            <w:r>
              <w:rPr>
                <w:rtl w:val="0"/>
              </w:rPr>
              <w:t>-</w:t>
            </w:r>
          </w:p>
          <w:p w14:paraId="000001C4">
            <w:pPr>
              <w:widowControl w:val="0"/>
              <w:spacing w:line="360" w:lineRule="auto"/>
              <w:jc w:val="both"/>
            </w:pPr>
          </w:p>
          <w:p w14:paraId="000001C5">
            <w:pPr>
              <w:widowControl w:val="0"/>
              <w:spacing w:line="360" w:lineRule="auto"/>
              <w:jc w:val="both"/>
            </w:pPr>
          </w:p>
          <w:p w14:paraId="000001C6">
            <w:pPr>
              <w:widowControl w:val="0"/>
              <w:spacing w:line="360" w:lineRule="auto"/>
              <w:jc w:val="both"/>
            </w:pPr>
            <w:r>
              <w:rPr>
                <w:rtl w:val="0"/>
              </w:rPr>
              <w:t xml:space="preserve">3.Người dùng chọn một trong hai tùy chọn:  </w:t>
            </w:r>
          </w:p>
          <w:p w14:paraId="000001C7">
            <w:pPr>
              <w:widowControl w:val="0"/>
              <w:spacing w:line="360" w:lineRule="auto"/>
              <w:jc w:val="both"/>
            </w:pPr>
            <w:r>
              <w:rPr>
                <w:rtl w:val="0"/>
              </w:rPr>
              <w:t xml:space="preserve">- Gợi ý phim. </w:t>
            </w:r>
          </w:p>
          <w:p w14:paraId="000001C8">
            <w:pPr>
              <w:widowControl w:val="0"/>
              <w:spacing w:line="360" w:lineRule="auto"/>
              <w:jc w:val="both"/>
            </w:pPr>
            <w:r>
              <w:rPr>
                <w:rtl w:val="0"/>
              </w:rPr>
              <w:t>- Hỗ trợ đặt vé.</w:t>
            </w:r>
          </w:p>
          <w:p w14:paraId="000001C9">
            <w:pPr>
              <w:widowControl w:val="0"/>
              <w:spacing w:line="360" w:lineRule="auto"/>
              <w:jc w:val="both"/>
            </w:pPr>
          </w:p>
          <w:p w14:paraId="000001CA">
            <w:pPr>
              <w:widowControl w:val="0"/>
              <w:spacing w:line="360" w:lineRule="auto"/>
              <w:jc w:val="both"/>
            </w:pPr>
          </w:p>
          <w:p w14:paraId="000001CB">
            <w:pPr>
              <w:widowControl w:val="0"/>
              <w:spacing w:line="360" w:lineRule="auto"/>
              <w:jc w:val="both"/>
            </w:pPr>
          </w:p>
          <w:p w14:paraId="000001CC">
            <w:pPr>
              <w:widowControl w:val="0"/>
              <w:spacing w:line="360" w:lineRule="auto"/>
              <w:jc w:val="both"/>
            </w:pPr>
          </w:p>
          <w:p w14:paraId="000001CD">
            <w:pPr>
              <w:widowControl w:val="0"/>
              <w:numPr>
                <w:ilvl w:val="0"/>
                <w:numId w:val="38"/>
              </w:numPr>
              <w:spacing w:line="360" w:lineRule="auto"/>
              <w:ind w:left="0" w:firstLine="0"/>
              <w:jc w:val="both"/>
            </w:pPr>
            <w:r>
              <w:rPr>
                <w:rtl w:val="0"/>
              </w:rPr>
              <w:t>Người dùng trả lời (ví dụ: "Hành động").</w:t>
            </w:r>
          </w:p>
          <w:p w14:paraId="000001CE">
            <w:pPr>
              <w:widowControl w:val="0"/>
              <w:spacing w:line="360" w:lineRule="auto"/>
              <w:jc w:val="both"/>
            </w:pPr>
          </w:p>
          <w:p w14:paraId="000001CF">
            <w:pPr>
              <w:widowControl w:val="0"/>
              <w:spacing w:line="360" w:lineRule="auto"/>
              <w:jc w:val="both"/>
            </w:pPr>
          </w:p>
          <w:p w14:paraId="000001D0">
            <w:pPr>
              <w:widowControl w:val="0"/>
              <w:spacing w:line="360" w:lineRule="auto"/>
              <w:jc w:val="both"/>
            </w:pPr>
          </w:p>
          <w:p w14:paraId="000001D1">
            <w:pPr>
              <w:widowControl w:val="0"/>
              <w:spacing w:line="360" w:lineRule="auto"/>
              <w:jc w:val="both"/>
            </w:pPr>
          </w:p>
          <w:p w14:paraId="000001D2">
            <w:pPr>
              <w:widowControl w:val="0"/>
              <w:spacing w:line="360" w:lineRule="auto"/>
              <w:jc w:val="both"/>
            </w:pPr>
            <w:r>
              <w:rPr>
                <w:rtl w:val="0"/>
              </w:rPr>
              <w:t>7. Người dùng chọn "Xem lịch chiếu" hoặc thoát.</w:t>
            </w:r>
          </w:p>
          <w:p w14:paraId="000001D3">
            <w:pPr>
              <w:widowControl w:val="0"/>
              <w:spacing w:line="360" w:lineRule="auto"/>
              <w:jc w:val="both"/>
            </w:pPr>
          </w:p>
          <w:p w14:paraId="000001D4">
            <w:pPr>
              <w:widowControl w:val="0"/>
              <w:spacing w:line="360" w:lineRule="auto"/>
              <w:jc w:val="both"/>
            </w:pPr>
          </w:p>
          <w:p w14:paraId="000001D5">
            <w:pPr>
              <w:widowControl w:val="0"/>
              <w:spacing w:line="360" w:lineRule="auto"/>
              <w:jc w:val="both"/>
            </w:pPr>
          </w:p>
          <w:p w14:paraId="000001D6">
            <w:pPr>
              <w:widowControl w:val="0"/>
              <w:spacing w:line="360" w:lineRule="auto"/>
              <w:jc w:val="both"/>
            </w:pPr>
          </w:p>
          <w:p w14:paraId="000001D7">
            <w:pPr>
              <w:widowControl w:val="0"/>
              <w:spacing w:line="360" w:lineRule="auto"/>
              <w:jc w:val="both"/>
            </w:pPr>
          </w:p>
          <w:p w14:paraId="000001D8">
            <w:pPr>
              <w:widowControl w:val="0"/>
              <w:spacing w:line="360" w:lineRule="auto"/>
              <w:jc w:val="both"/>
            </w:pPr>
            <w:r>
              <w:rPr>
                <w:rtl w:val="0"/>
              </w:rPr>
              <w:t>9. Người dùng chọn "Đặt vé" hoặc thoát.</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D9">
            <w:pPr>
              <w:widowControl w:val="0"/>
              <w:spacing w:line="360" w:lineRule="auto"/>
              <w:jc w:val="both"/>
            </w:pPr>
            <w:r>
              <w:rPr>
                <w:rtl w:val="0"/>
              </w:rPr>
              <w:t>-</w:t>
            </w:r>
          </w:p>
          <w:p w14:paraId="000001DA">
            <w:pPr>
              <w:widowControl w:val="0"/>
              <w:spacing w:line="360" w:lineRule="auto"/>
              <w:jc w:val="both"/>
            </w:pPr>
          </w:p>
          <w:p w14:paraId="000001DB">
            <w:pPr>
              <w:widowControl w:val="0"/>
              <w:spacing w:line="360" w:lineRule="auto"/>
              <w:jc w:val="both"/>
            </w:pPr>
            <w:r>
              <w:rPr>
                <w:rtl w:val="0"/>
              </w:rPr>
              <w:t>2. Chatbot hiển thị tin nhắn chào: "Chào bạn! Bạn muốn tôi gợi ý phim hay giúp đặt vé?"</w:t>
            </w:r>
          </w:p>
          <w:p w14:paraId="000001DC">
            <w:pPr>
              <w:widowControl w:val="0"/>
              <w:spacing w:line="360" w:lineRule="auto"/>
              <w:jc w:val="both"/>
            </w:pPr>
          </w:p>
          <w:p w14:paraId="000001DD">
            <w:pPr>
              <w:widowControl w:val="0"/>
              <w:spacing w:line="360" w:lineRule="auto"/>
              <w:jc w:val="both"/>
            </w:pPr>
          </w:p>
          <w:p w14:paraId="000001DE">
            <w:pPr>
              <w:widowControl w:val="0"/>
              <w:spacing w:line="360" w:lineRule="auto"/>
              <w:jc w:val="both"/>
            </w:pPr>
          </w:p>
          <w:p w14:paraId="000001DF">
            <w:pPr>
              <w:widowControl w:val="0"/>
              <w:spacing w:line="360" w:lineRule="auto"/>
              <w:jc w:val="both"/>
            </w:pPr>
          </w:p>
          <w:p w14:paraId="000001E0">
            <w:pPr>
              <w:widowControl w:val="0"/>
              <w:numPr>
                <w:ilvl w:val="0"/>
                <w:numId w:val="40"/>
              </w:numPr>
              <w:spacing w:line="360" w:lineRule="auto"/>
              <w:jc w:val="both"/>
            </w:pPr>
            <w:r>
              <w:rPr>
                <w:rtl w:val="0"/>
              </w:rPr>
              <w:t xml:space="preserve">Nếu người dùng chọn "Gợi ý phim": </w:t>
            </w:r>
          </w:p>
          <w:p w14:paraId="000001E1">
            <w:pPr>
              <w:widowControl w:val="0"/>
              <w:spacing w:line="360" w:lineRule="auto"/>
              <w:jc w:val="both"/>
            </w:pPr>
            <w:r>
              <w:rPr>
                <w:rtl w:val="0"/>
              </w:rPr>
              <w:t>- Chatbot hỏi: "Bạn thích thể loại nào? Hành động, tình cảm, hay kinh dị?"</w:t>
            </w:r>
          </w:p>
          <w:p w14:paraId="000001E2">
            <w:pPr>
              <w:widowControl w:val="0"/>
              <w:spacing w:line="360" w:lineRule="auto"/>
              <w:jc w:val="both"/>
            </w:pPr>
          </w:p>
          <w:p w14:paraId="000001E3">
            <w:pPr>
              <w:widowControl w:val="0"/>
              <w:spacing w:line="360" w:lineRule="auto"/>
              <w:jc w:val="both"/>
            </w:pPr>
          </w:p>
          <w:p w14:paraId="000001E4">
            <w:pPr>
              <w:widowControl w:val="0"/>
              <w:spacing w:line="360" w:lineRule="auto"/>
              <w:jc w:val="both"/>
            </w:pPr>
            <w:r>
              <w:rPr>
                <w:rtl w:val="0"/>
              </w:rPr>
              <w:t>6. Chatbot hiển thị danh sách phim gợi ý: "Dựa trên sở thích của bạn, tôi gợi ý: [Tên phim 1], [Tên phim 2]. Bạn muốn xem lịch chiếu không?"</w:t>
            </w:r>
          </w:p>
          <w:p w14:paraId="000001E5">
            <w:pPr>
              <w:widowControl w:val="0"/>
              <w:spacing w:line="360" w:lineRule="auto"/>
              <w:jc w:val="both"/>
            </w:pPr>
          </w:p>
          <w:p w14:paraId="000001E6">
            <w:pPr>
              <w:widowControl w:val="0"/>
              <w:spacing w:line="360" w:lineRule="auto"/>
              <w:jc w:val="both"/>
            </w:pPr>
          </w:p>
          <w:p w14:paraId="000001E7">
            <w:pPr>
              <w:widowControl w:val="0"/>
              <w:numPr>
                <w:ilvl w:val="0"/>
                <w:numId w:val="34"/>
              </w:numPr>
              <w:spacing w:line="360" w:lineRule="auto"/>
              <w:ind w:left="0" w:firstLine="0"/>
              <w:jc w:val="both"/>
            </w:pPr>
            <w:r>
              <w:rPr>
                <w:rtl w:val="0"/>
              </w:rPr>
              <w:t>Nếu người dùng chọn "Xem lịch chiếu", chatbot hiển thị lịch chiếu của phim được chọn: "[Tên phim 1] có lịch chiếu: [Giờ 1 - Phòng 1], [Giờ 2 - Phòng 2]. Bạn muốn đặt vé không?"</w:t>
            </w:r>
          </w:p>
          <w:p w14:paraId="000001E8">
            <w:pPr>
              <w:widowControl w:val="0"/>
              <w:spacing w:line="360" w:lineRule="auto"/>
              <w:jc w:val="both"/>
            </w:pPr>
          </w:p>
          <w:p w14:paraId="000001E9">
            <w:pPr>
              <w:widowControl w:val="0"/>
              <w:spacing w:line="360" w:lineRule="auto"/>
              <w:jc w:val="both"/>
            </w:pPr>
            <w:r>
              <w:rPr>
                <w:rtl w:val="0"/>
              </w:rPr>
              <w:t>10. Nếu người dùng chọn "Đặt vé", chatbot chuyển hướng đến luồng "Đặt vé và thanh toán".</w:t>
            </w:r>
          </w:p>
          <w:p w14:paraId="000001EA">
            <w:pPr>
              <w:widowControl w:val="0"/>
              <w:spacing w:line="360" w:lineRule="auto"/>
              <w:jc w:val="both"/>
            </w:pPr>
            <w:r>
              <w:rPr>
                <w:rtl w:val="0"/>
              </w:rPr>
              <w:t>11. Kết thúc Use Case.</w:t>
            </w:r>
          </w:p>
        </w:tc>
      </w:tr>
    </w:tbl>
    <w:p w14:paraId="000001EB">
      <w:pPr>
        <w:keepNext w:val="0"/>
        <w:keepLines w:val="0"/>
        <w:pageBreakBefore w:val="0"/>
        <w:widowControl/>
        <w:spacing w:line="360" w:lineRule="auto"/>
        <w:ind w:firstLine="0"/>
        <w:jc w:val="center"/>
        <w:rPr>
          <w:b w:val="0"/>
          <w:i/>
        </w:rPr>
      </w:pPr>
      <w:r>
        <w:rPr>
          <w:b w:val="0"/>
          <w:i/>
          <w:rtl w:val="0"/>
        </w:rPr>
        <w:t>Bảng 2.10 Luồng sự kiện chính Usecase Sử dụng chatbot</w:t>
      </w:r>
    </w:p>
    <w:p w14:paraId="000001EC">
      <w:pPr>
        <w:keepNext w:val="0"/>
        <w:keepLines w:val="0"/>
        <w:pageBreakBefore w:val="0"/>
        <w:widowControl/>
        <w:spacing w:line="360" w:lineRule="auto"/>
        <w:ind w:firstLine="360"/>
        <w:jc w:val="both"/>
        <w:rPr>
          <w:b/>
          <w:i w:val="0"/>
        </w:rPr>
      </w:pPr>
      <w:r>
        <w:rPr>
          <w:b/>
          <w:i w:val="0"/>
          <w:rtl w:val="0"/>
        </w:rPr>
        <w:t xml:space="preserve">Luồng thay thế </w:t>
      </w:r>
    </w:p>
    <w:tbl>
      <w:tblPr>
        <w:tblStyle w:val="261"/>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2"/>
        <w:gridCol w:w="4643"/>
      </w:tblGrid>
      <w:tr w14:paraId="1EC99D9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ED">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1EE">
            <w:pPr>
              <w:widowControl w:val="0"/>
              <w:spacing w:line="360" w:lineRule="auto"/>
              <w:jc w:val="center"/>
            </w:pPr>
            <w:r>
              <w:rPr>
                <w:rtl w:val="0"/>
              </w:rPr>
              <w:t>Phản ứng của hệ thống</w:t>
            </w:r>
          </w:p>
        </w:tc>
      </w:tr>
      <w:tr w14:paraId="09DD9E43">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1EF">
            <w:pPr>
              <w:widowControl w:val="0"/>
              <w:spacing w:line="360" w:lineRule="auto"/>
              <w:jc w:val="both"/>
            </w:pPr>
            <w:r>
              <w:rPr>
                <w:rtl w:val="0"/>
              </w:rPr>
              <w:t>3a. Người dùng chọn "Hỗ trợ đặt vé" ngay từ đầu</w:t>
            </w:r>
          </w:p>
          <w:p w14:paraId="000001F0">
            <w:pPr>
              <w:widowControl w:val="0"/>
              <w:spacing w:line="360" w:lineRule="auto"/>
              <w:jc w:val="both"/>
            </w:pPr>
            <w:r>
              <w:rPr>
                <w:rtl w:val="0"/>
              </w:rPr>
              <w:t>3a1. Người dùng chọn "Hỗ trợ đặt vé".</w:t>
            </w:r>
          </w:p>
          <w:p w14:paraId="000001F1">
            <w:pPr>
              <w:widowControl w:val="0"/>
              <w:spacing w:line="360" w:lineRule="auto"/>
              <w:jc w:val="both"/>
            </w:pPr>
            <w:r>
              <w:rPr>
                <w:rtl w:val="0"/>
              </w:rPr>
              <w:t>-</w:t>
            </w:r>
          </w:p>
          <w:p w14:paraId="000001F2">
            <w:pPr>
              <w:widowControl w:val="0"/>
              <w:spacing w:line="360" w:lineRule="auto"/>
              <w:jc w:val="both"/>
            </w:pPr>
          </w:p>
          <w:p w14:paraId="000001F3">
            <w:pPr>
              <w:widowControl w:val="0"/>
              <w:spacing w:line="360" w:lineRule="auto"/>
              <w:jc w:val="both"/>
            </w:pPr>
          </w:p>
          <w:p w14:paraId="000001F4">
            <w:pPr>
              <w:widowControl w:val="0"/>
              <w:spacing w:line="360" w:lineRule="auto"/>
              <w:jc w:val="both"/>
            </w:pPr>
          </w:p>
          <w:p w14:paraId="000001F5">
            <w:pPr>
              <w:widowControl w:val="0"/>
              <w:spacing w:line="360" w:lineRule="auto"/>
              <w:jc w:val="both"/>
            </w:pPr>
            <w:r>
              <w:rPr>
                <w:rtl w:val="0"/>
              </w:rPr>
              <w:t>3a3. Người dùng chọn một phim (ví dụ: "Tên phim 1").</w:t>
            </w:r>
          </w:p>
          <w:p w14:paraId="000001F6">
            <w:pPr>
              <w:widowControl w:val="0"/>
              <w:spacing w:line="360" w:lineRule="auto"/>
              <w:jc w:val="both"/>
            </w:pPr>
            <w:r>
              <w:rPr>
                <w:rtl w:val="0"/>
              </w:rPr>
              <w:t>-</w:t>
            </w:r>
          </w:p>
          <w:p w14:paraId="000001F7">
            <w:pPr>
              <w:widowControl w:val="0"/>
              <w:spacing w:line="360" w:lineRule="auto"/>
              <w:jc w:val="both"/>
            </w:pPr>
          </w:p>
          <w:p w14:paraId="000001F8">
            <w:pPr>
              <w:widowControl w:val="0"/>
              <w:spacing w:line="360" w:lineRule="auto"/>
              <w:jc w:val="both"/>
            </w:pPr>
          </w:p>
          <w:p w14:paraId="000001F9">
            <w:pPr>
              <w:widowControl w:val="0"/>
              <w:spacing w:line="360" w:lineRule="auto"/>
              <w:jc w:val="both"/>
            </w:pPr>
          </w:p>
          <w:p w14:paraId="000001FA">
            <w:pPr>
              <w:widowControl w:val="0"/>
              <w:spacing w:line="360" w:lineRule="auto"/>
              <w:jc w:val="both"/>
            </w:pPr>
            <w:r>
              <w:rPr>
                <w:rtl w:val="0"/>
              </w:rPr>
              <w:t>3a5. Người dùng chọn lịch chiếu (ví dụ: "Giờ 1 - Phòng 1").</w:t>
            </w:r>
          </w:p>
          <w:p w14:paraId="000001FB">
            <w:pPr>
              <w:widowControl w:val="0"/>
              <w:spacing w:line="360" w:lineRule="auto"/>
              <w:jc w:val="both"/>
            </w:pPr>
            <w:r>
              <w:rPr>
                <w:rtl w:val="0"/>
              </w:rPr>
              <w:t>-</w:t>
            </w:r>
          </w:p>
          <w:p w14:paraId="000001FC">
            <w:pPr>
              <w:widowControl w:val="0"/>
              <w:spacing w:line="360" w:lineRule="auto"/>
              <w:jc w:val="both"/>
            </w:pPr>
          </w:p>
          <w:p w14:paraId="000001FD">
            <w:pPr>
              <w:widowControl w:val="0"/>
              <w:spacing w:line="360" w:lineRule="auto"/>
              <w:jc w:val="both"/>
            </w:pPr>
          </w:p>
          <w:p w14:paraId="000001FE">
            <w:pPr>
              <w:widowControl w:val="0"/>
              <w:spacing w:line="360" w:lineRule="auto"/>
              <w:jc w:val="both"/>
            </w:pPr>
          </w:p>
          <w:p w14:paraId="000001FF">
            <w:pPr>
              <w:widowControl w:val="0"/>
              <w:spacing w:line="360" w:lineRule="auto"/>
              <w:jc w:val="both"/>
            </w:pPr>
            <w:r>
              <w:rPr>
                <w:rtl w:val="0"/>
              </w:rPr>
              <w:t>3a7. Người dùng nhập số ghế và vị trí (ví dụ: "2 vé, A1, A2").</w:t>
            </w:r>
          </w:p>
          <w:p w14:paraId="00000200">
            <w:pPr>
              <w:widowControl w:val="0"/>
              <w:spacing w:line="360" w:lineRule="auto"/>
              <w:jc w:val="both"/>
            </w:pPr>
            <w:r>
              <w:rPr>
                <w:rtl w:val="0"/>
              </w:rPr>
              <w:t>-</w:t>
            </w:r>
          </w:p>
          <w:p w14:paraId="00000201">
            <w:pPr>
              <w:widowControl w:val="0"/>
              <w:spacing w:line="360" w:lineRule="auto"/>
              <w:jc w:val="both"/>
            </w:pPr>
          </w:p>
          <w:p w14:paraId="00000202">
            <w:pPr>
              <w:widowControl w:val="0"/>
              <w:spacing w:line="360" w:lineRule="auto"/>
              <w:jc w:val="both"/>
            </w:pPr>
          </w:p>
          <w:p w14:paraId="00000203">
            <w:pPr>
              <w:widowControl w:val="0"/>
              <w:spacing w:line="360" w:lineRule="auto"/>
              <w:jc w:val="both"/>
            </w:pPr>
          </w:p>
          <w:p w14:paraId="00000204">
            <w:pPr>
              <w:widowControl w:val="0"/>
              <w:spacing w:line="360" w:lineRule="auto"/>
              <w:jc w:val="both"/>
            </w:pPr>
            <w:r>
              <w:rPr>
                <w:rtl w:val="0"/>
              </w:rPr>
              <w:t>-</w:t>
            </w:r>
          </w:p>
          <w:p w14:paraId="00000205">
            <w:pPr>
              <w:widowControl w:val="0"/>
              <w:spacing w:line="360" w:lineRule="auto"/>
              <w:jc w:val="both"/>
            </w:pPr>
            <w:r>
              <w:rPr>
                <w:rtl w:val="0"/>
              </w:rPr>
              <w:t>3a10. Người dùng nhấn button "Thanh toán".</w:t>
            </w:r>
          </w:p>
          <w:p w14:paraId="00000206">
            <w:pPr>
              <w:widowControl w:val="0"/>
              <w:spacing w:line="360" w:lineRule="auto"/>
              <w:jc w:val="both"/>
            </w:pPr>
            <w:r>
              <w:rPr>
                <w:rtl w:val="0"/>
              </w:rPr>
              <w:t>-</w:t>
            </w:r>
          </w:p>
          <w:p w14:paraId="00000207">
            <w:pPr>
              <w:widowControl w:val="0"/>
              <w:spacing w:line="360" w:lineRule="auto"/>
              <w:jc w:val="both"/>
            </w:pPr>
          </w:p>
          <w:p w14:paraId="00000208">
            <w:pPr>
              <w:widowControl w:val="0"/>
              <w:spacing w:line="360" w:lineRule="auto"/>
              <w:jc w:val="both"/>
            </w:pPr>
            <w:r>
              <w:rPr>
                <w:rtl w:val="0"/>
              </w:rPr>
              <w:t>6a. Không có phim phù hợp để gợi ý</w:t>
            </w:r>
          </w:p>
          <w:p w14:paraId="00000209">
            <w:pPr>
              <w:widowControl w:val="0"/>
              <w:spacing w:line="360" w:lineRule="auto"/>
              <w:jc w:val="both"/>
            </w:pPr>
            <w:r>
              <w:rPr>
                <w:rtl w:val="0"/>
              </w:rPr>
              <w:t>-</w:t>
            </w:r>
          </w:p>
          <w:p w14:paraId="0000020A">
            <w:pPr>
              <w:widowControl w:val="0"/>
              <w:spacing w:line="360" w:lineRule="auto"/>
              <w:jc w:val="both"/>
            </w:pPr>
          </w:p>
          <w:p w14:paraId="0000020B">
            <w:pPr>
              <w:widowControl w:val="0"/>
              <w:spacing w:line="360" w:lineRule="auto"/>
              <w:jc w:val="both"/>
            </w:pPr>
          </w:p>
          <w:p w14:paraId="0000020C">
            <w:pPr>
              <w:widowControl w:val="0"/>
              <w:spacing w:line="360" w:lineRule="auto"/>
              <w:jc w:val="both"/>
            </w:pPr>
          </w:p>
          <w:p w14:paraId="0000020D">
            <w:pPr>
              <w:widowControl w:val="0"/>
              <w:spacing w:line="360" w:lineRule="auto"/>
              <w:jc w:val="both"/>
            </w:pPr>
            <w:r>
              <w:rPr>
                <w:rtl w:val="0"/>
              </w:rPr>
              <w:t>-</w:t>
            </w:r>
          </w:p>
          <w:p w14:paraId="0000020E">
            <w:pPr>
              <w:widowControl w:val="0"/>
              <w:spacing w:line="360" w:lineRule="auto"/>
              <w:jc w:val="both"/>
            </w:pPr>
          </w:p>
          <w:p w14:paraId="0000020F">
            <w:pPr>
              <w:widowControl w:val="0"/>
              <w:spacing w:line="360" w:lineRule="auto"/>
              <w:jc w:val="both"/>
            </w:pPr>
            <w:r>
              <w:rPr>
                <w:rtl w:val="0"/>
              </w:rPr>
              <w:t>3a8a. Ghế không khả dụng</w:t>
            </w:r>
          </w:p>
          <w:p w14:paraId="00000210">
            <w:pPr>
              <w:widowControl w:val="0"/>
              <w:spacing w:line="360" w:lineRule="auto"/>
              <w:jc w:val="both"/>
            </w:pPr>
            <w:r>
              <w:rPr>
                <w:rtl w:val="0"/>
              </w:rPr>
              <w:t>-</w:t>
            </w:r>
          </w:p>
          <w:p w14:paraId="00000211">
            <w:pPr>
              <w:widowControl w:val="0"/>
              <w:spacing w:line="360" w:lineRule="auto"/>
              <w:jc w:val="both"/>
            </w:pPr>
          </w:p>
          <w:p w14:paraId="00000212">
            <w:pPr>
              <w:widowControl w:val="0"/>
              <w:spacing w:line="360" w:lineRule="auto"/>
              <w:jc w:val="both"/>
            </w:pPr>
          </w:p>
          <w:p w14:paraId="00000213">
            <w:pPr>
              <w:widowControl w:val="0"/>
              <w:spacing w:line="360" w:lineRule="auto"/>
              <w:jc w:val="both"/>
            </w:pPr>
            <w:r>
              <w:rPr>
                <w:rtl w:val="0"/>
              </w:rPr>
              <w:t>-</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214">
            <w:pPr>
              <w:widowControl w:val="0"/>
              <w:spacing w:line="360" w:lineRule="auto"/>
              <w:jc w:val="both"/>
            </w:pPr>
            <w:r>
              <w:rPr>
                <w:rtl w:val="0"/>
              </w:rPr>
              <w:t>-</w:t>
            </w:r>
          </w:p>
          <w:p w14:paraId="00000215">
            <w:pPr>
              <w:widowControl w:val="0"/>
              <w:spacing w:line="360" w:lineRule="auto"/>
              <w:jc w:val="both"/>
            </w:pPr>
          </w:p>
          <w:p w14:paraId="00000216">
            <w:pPr>
              <w:widowControl w:val="0"/>
              <w:spacing w:line="360" w:lineRule="auto"/>
              <w:jc w:val="both"/>
            </w:pPr>
            <w:r>
              <w:rPr>
                <w:rtl w:val="0"/>
              </w:rPr>
              <w:t>-</w:t>
            </w:r>
          </w:p>
          <w:p w14:paraId="00000217">
            <w:pPr>
              <w:widowControl w:val="0"/>
              <w:spacing w:line="360" w:lineRule="auto"/>
              <w:jc w:val="both"/>
            </w:pPr>
            <w:r>
              <w:rPr>
                <w:rtl w:val="0"/>
              </w:rPr>
              <w:t>3a2. Chatbot hiển thị danh sách phim đang chiếu: "Hiện có: [Tên phim 1], [Tên phim 2], [Tên phim 3]. Bạn muốn đặt vé phim nào?"</w:t>
            </w:r>
          </w:p>
          <w:p w14:paraId="00000218">
            <w:pPr>
              <w:widowControl w:val="0"/>
              <w:spacing w:line="360" w:lineRule="auto"/>
              <w:jc w:val="both"/>
            </w:pPr>
            <w:r>
              <w:rPr>
                <w:rtl w:val="0"/>
              </w:rPr>
              <w:t>-</w:t>
            </w:r>
          </w:p>
          <w:p w14:paraId="00000219">
            <w:pPr>
              <w:widowControl w:val="0"/>
              <w:spacing w:line="360" w:lineRule="auto"/>
              <w:jc w:val="both"/>
            </w:pPr>
          </w:p>
          <w:p w14:paraId="0000021A">
            <w:pPr>
              <w:widowControl w:val="0"/>
              <w:spacing w:line="360" w:lineRule="auto"/>
              <w:jc w:val="both"/>
            </w:pPr>
            <w:r>
              <w:rPr>
                <w:rtl w:val="0"/>
              </w:rPr>
              <w:t>3a4. Chatbot hiển thị lịch chiếu của phim: "[Tên phim 1] có lịch chiếu: [Giờ 1 - Phòng 1], [Giờ 2 - Phòng 2]. Bạn chọn lịch nào?"</w:t>
            </w:r>
          </w:p>
          <w:p w14:paraId="0000021B">
            <w:pPr>
              <w:widowControl w:val="0"/>
              <w:spacing w:line="360" w:lineRule="auto"/>
              <w:jc w:val="both"/>
            </w:pPr>
            <w:r>
              <w:rPr>
                <w:rtl w:val="0"/>
              </w:rPr>
              <w:t>-</w:t>
            </w:r>
          </w:p>
          <w:p w14:paraId="0000021C">
            <w:pPr>
              <w:widowControl w:val="0"/>
              <w:spacing w:line="360" w:lineRule="auto"/>
              <w:jc w:val="both"/>
            </w:pPr>
            <w:r>
              <w:rPr>
                <w:rtl w:val="0"/>
              </w:rPr>
              <w:t>-</w:t>
            </w:r>
          </w:p>
          <w:p w14:paraId="0000021D">
            <w:pPr>
              <w:widowControl w:val="0"/>
              <w:spacing w:line="360" w:lineRule="auto"/>
              <w:jc w:val="both"/>
            </w:pPr>
            <w:r>
              <w:rPr>
                <w:rtl w:val="0"/>
              </w:rPr>
              <w:t>3a6. Chatbot hiển thị số ghế trống: "Phòng 1 còn [số ghế trống] ghế. Bạn muốn đặt bao nhiêu vé? (Nhập số ghế và vị trí, ví dụ: A1, A2)."</w:t>
            </w:r>
          </w:p>
          <w:p w14:paraId="0000021E">
            <w:pPr>
              <w:keepNext/>
              <w:widowControl w:val="0"/>
              <w:spacing w:line="360" w:lineRule="auto"/>
              <w:jc w:val="both"/>
            </w:pPr>
            <w:r>
              <w:rPr>
                <w:rtl w:val="0"/>
              </w:rPr>
              <w:t>-</w:t>
            </w:r>
          </w:p>
          <w:p w14:paraId="0000021F">
            <w:pPr>
              <w:keepNext/>
              <w:widowControl w:val="0"/>
              <w:spacing w:line="360" w:lineRule="auto"/>
              <w:jc w:val="both"/>
            </w:pPr>
          </w:p>
          <w:p w14:paraId="00000220">
            <w:pPr>
              <w:keepNext/>
              <w:widowControl w:val="0"/>
              <w:spacing w:line="360" w:lineRule="auto"/>
              <w:jc w:val="both"/>
            </w:pPr>
            <w:r>
              <w:rPr>
                <w:rtl w:val="0"/>
              </w:rPr>
              <w:t>3a8. Chatbot kiểm tra ghế trống và xác nhận: "Đã đặt 2 vé cho [Tên phim 1], Phòng 1, ghế A1, A2. Nhấn ‘Thanh toán’ để tiếp tục."</w:t>
            </w:r>
          </w:p>
          <w:p w14:paraId="00000221">
            <w:pPr>
              <w:keepNext/>
              <w:widowControl w:val="0"/>
              <w:spacing w:line="360" w:lineRule="auto"/>
              <w:jc w:val="both"/>
            </w:pPr>
            <w:r>
              <w:rPr>
                <w:rtl w:val="0"/>
              </w:rPr>
              <w:t>3a9. Hiển thị button "Thanh toán".</w:t>
            </w:r>
          </w:p>
          <w:p w14:paraId="00000222">
            <w:pPr>
              <w:keepNext/>
              <w:widowControl w:val="0"/>
              <w:spacing w:line="360" w:lineRule="auto"/>
              <w:jc w:val="both"/>
            </w:pPr>
            <w:r>
              <w:rPr>
                <w:rtl w:val="0"/>
              </w:rPr>
              <w:t>-</w:t>
            </w:r>
          </w:p>
          <w:p w14:paraId="00000223">
            <w:pPr>
              <w:keepNext/>
              <w:widowControl w:val="0"/>
              <w:spacing w:line="360" w:lineRule="auto"/>
              <w:jc w:val="both"/>
            </w:pPr>
          </w:p>
          <w:p w14:paraId="00000224">
            <w:pPr>
              <w:keepNext/>
              <w:widowControl w:val="0"/>
              <w:spacing w:line="360" w:lineRule="auto"/>
              <w:jc w:val="both"/>
            </w:pPr>
            <w:r>
              <w:rPr>
                <w:rtl w:val="0"/>
              </w:rPr>
              <w:t>3a11. Chuyển hướng đến trang "Thanh toán".</w:t>
            </w:r>
          </w:p>
          <w:p w14:paraId="00000225">
            <w:pPr>
              <w:keepNext/>
              <w:widowControl w:val="0"/>
              <w:spacing w:line="360" w:lineRule="auto"/>
              <w:jc w:val="both"/>
            </w:pPr>
          </w:p>
          <w:p w14:paraId="00000226">
            <w:pPr>
              <w:keepNext/>
              <w:widowControl w:val="0"/>
              <w:spacing w:line="360" w:lineRule="auto"/>
              <w:jc w:val="both"/>
            </w:pPr>
            <w:r>
              <w:rPr>
                <w:rtl w:val="0"/>
              </w:rPr>
              <w:t>6a1. Nếu không có phim nào phù hợp với sở thích, chatbot hiển thị: "Hiện tại không có phim phù hợp với sở thích của bạn. Bạn muốn thử thể loại khác không?"</w:t>
            </w:r>
          </w:p>
          <w:p w14:paraId="00000227">
            <w:pPr>
              <w:keepNext/>
              <w:widowControl w:val="0"/>
              <w:spacing w:line="360" w:lineRule="auto"/>
              <w:jc w:val="both"/>
            </w:pPr>
            <w:r>
              <w:rPr>
                <w:rtl w:val="0"/>
              </w:rPr>
              <w:t>6a2. Quay lại bước 5 để người dùng chọn thể loại khác.</w:t>
            </w:r>
          </w:p>
          <w:p w14:paraId="00000228">
            <w:pPr>
              <w:keepNext/>
              <w:widowControl w:val="0"/>
              <w:spacing w:line="360" w:lineRule="auto"/>
              <w:jc w:val="both"/>
            </w:pPr>
          </w:p>
          <w:p w14:paraId="00000229">
            <w:pPr>
              <w:keepNext/>
              <w:widowControl w:val="0"/>
              <w:spacing w:line="360" w:lineRule="auto"/>
              <w:jc w:val="both"/>
            </w:pPr>
            <w:r>
              <w:rPr>
                <w:rtl w:val="0"/>
              </w:rPr>
              <w:t>3a8a1. Nếu ghế đã được đặt, chatbot hiển thị: "Ghế [A1, A2] không khả dụng. Vui lòng chọn ghế khác."</w:t>
            </w:r>
          </w:p>
          <w:p w14:paraId="0000022A">
            <w:pPr>
              <w:keepNext/>
              <w:widowControl w:val="0"/>
              <w:spacing w:line="360" w:lineRule="auto"/>
              <w:jc w:val="both"/>
            </w:pPr>
            <w:r>
              <w:rPr>
                <w:rtl w:val="0"/>
              </w:rPr>
              <w:t>3a8a2. Quay lại bước 3a7 để người dùng nhập lại ghế.</w:t>
            </w:r>
          </w:p>
        </w:tc>
      </w:tr>
    </w:tbl>
    <w:p w14:paraId="0000022B">
      <w:pPr>
        <w:keepNext w:val="0"/>
        <w:keepLines w:val="0"/>
        <w:pageBreakBefore w:val="0"/>
        <w:widowControl/>
        <w:spacing w:line="360" w:lineRule="auto"/>
        <w:ind w:firstLine="0"/>
        <w:jc w:val="center"/>
        <w:rPr>
          <w:b w:val="0"/>
          <w:i/>
        </w:rPr>
      </w:pPr>
      <w:r>
        <w:rPr>
          <w:b w:val="0"/>
          <w:i/>
          <w:rtl w:val="0"/>
        </w:rPr>
        <w:t>Bảng 2.11 Luồng thay thế Usecase Sử dụng chatbot</w:t>
      </w:r>
    </w:p>
    <w:p w14:paraId="0000022C">
      <w:pPr>
        <w:keepNext w:val="0"/>
        <w:keepLines w:val="0"/>
        <w:pageBreakBefore w:val="0"/>
        <w:widowControl/>
        <w:spacing w:line="360" w:lineRule="auto"/>
        <w:ind w:firstLine="360"/>
        <w:jc w:val="both"/>
        <w:rPr>
          <w:b/>
          <w:i w:val="0"/>
        </w:rPr>
      </w:pPr>
      <w:r>
        <w:rPr>
          <w:b/>
          <w:i w:val="0"/>
          <w:rtl w:val="0"/>
        </w:rPr>
        <w:t>Các yêu cầu cụ thể:</w:t>
      </w:r>
    </w:p>
    <w:p w14:paraId="0000022D">
      <w:pPr>
        <w:keepNext w:val="0"/>
        <w:keepLines w:val="0"/>
        <w:pageBreakBefore w:val="0"/>
        <w:widowControl/>
        <w:numPr>
          <w:ilvl w:val="0"/>
          <w:numId w:val="41"/>
        </w:numPr>
        <w:spacing w:line="360" w:lineRule="auto"/>
        <w:ind w:left="720" w:hanging="360"/>
        <w:jc w:val="both"/>
        <w:rPr>
          <w:b w:val="0"/>
          <w:i w:val="0"/>
        </w:rPr>
      </w:pPr>
      <w:r>
        <w:rPr>
          <w:b w:val="0"/>
          <w:i w:val="0"/>
          <w:rtl w:val="0"/>
        </w:rPr>
        <w:t>Chatbot phải hỗ trợ hai chức năng chính: gợi ý phim và hỗ trợ đặt vé.</w:t>
      </w:r>
    </w:p>
    <w:p w14:paraId="0000022E">
      <w:pPr>
        <w:keepNext w:val="0"/>
        <w:keepLines w:val="0"/>
        <w:pageBreakBefore w:val="0"/>
        <w:widowControl/>
        <w:numPr>
          <w:ilvl w:val="0"/>
          <w:numId w:val="41"/>
        </w:numPr>
        <w:spacing w:line="360" w:lineRule="auto"/>
        <w:ind w:left="720" w:hanging="360"/>
        <w:jc w:val="both"/>
        <w:rPr>
          <w:b w:val="0"/>
          <w:i w:val="0"/>
        </w:rPr>
      </w:pPr>
      <w:r>
        <w:rPr>
          <w:b w:val="0"/>
          <w:i w:val="0"/>
          <w:rtl w:val="0"/>
        </w:rPr>
        <w:t>Chatbot phải hiển thị lịch chiếu và trạng thái ghế trống khi hỗ trợ đặt vé.</w:t>
      </w:r>
    </w:p>
    <w:p w14:paraId="0000022F">
      <w:pPr>
        <w:keepNext w:val="0"/>
        <w:keepLines w:val="0"/>
        <w:pageBreakBefore w:val="0"/>
        <w:widowControl/>
        <w:numPr>
          <w:ilvl w:val="0"/>
          <w:numId w:val="41"/>
        </w:numPr>
        <w:spacing w:line="360" w:lineRule="auto"/>
        <w:ind w:left="720" w:hanging="360"/>
        <w:jc w:val="both"/>
        <w:rPr>
          <w:b/>
          <w:i w:val="0"/>
        </w:rPr>
      </w:pPr>
      <w:r>
        <w:rPr>
          <w:b w:val="0"/>
          <w:i w:val="0"/>
          <w:rtl w:val="0"/>
        </w:rPr>
        <w:t>Chatbot phải phản hồi nhanh (trong vòng 2 giây) và có giao diện hội thoại thân thiện.</w:t>
      </w:r>
    </w:p>
    <w:p w14:paraId="00000230">
      <w:pPr>
        <w:keepNext w:val="0"/>
        <w:keepLines w:val="0"/>
        <w:pageBreakBefore w:val="0"/>
        <w:widowControl/>
        <w:spacing w:line="360" w:lineRule="auto"/>
        <w:ind w:firstLine="360"/>
        <w:jc w:val="both"/>
        <w:rPr>
          <w:b/>
          <w:i w:val="0"/>
        </w:rPr>
      </w:pPr>
      <w:r>
        <w:rPr>
          <w:b/>
          <w:i w:val="0"/>
          <w:rtl w:val="0"/>
        </w:rPr>
        <w:t xml:space="preserve">Điều kiện trước: </w:t>
      </w:r>
      <w:r>
        <w:rPr>
          <w:b w:val="0"/>
          <w:i w:val="0"/>
          <w:rtl w:val="0"/>
        </w:rPr>
        <w:t>Người dùng đã đăng nhập vào hệ thống.</w:t>
      </w:r>
    </w:p>
    <w:p w14:paraId="00000231">
      <w:pPr>
        <w:keepNext w:val="0"/>
        <w:keepLines w:val="0"/>
        <w:pageBreakBefore w:val="0"/>
        <w:widowControl/>
        <w:spacing w:line="360" w:lineRule="auto"/>
        <w:ind w:firstLine="360"/>
        <w:jc w:val="both"/>
        <w:rPr>
          <w:b w:val="0"/>
          <w:i/>
        </w:rPr>
      </w:pPr>
      <w:r>
        <w:rPr>
          <w:b/>
          <w:i w:val="0"/>
          <w:rtl w:val="0"/>
        </w:rPr>
        <w:t xml:space="preserve">Điều kiện sau: </w:t>
      </w:r>
      <w:r>
        <w:rPr>
          <w:b w:val="0"/>
          <w:i w:val="0"/>
          <w:rtl w:val="0"/>
        </w:rPr>
        <w:t>Người dùng nhận được gợi ý phim hoặc được hỗ trợ đặt vé thành công</w:t>
      </w:r>
    </w:p>
    <w:p w14:paraId="00000232">
      <w:pPr>
        <w:pStyle w:val="5"/>
        <w:numPr>
          <w:ilvl w:val="0"/>
          <w:numId w:val="28"/>
        </w:numPr>
        <w:ind w:left="720" w:hanging="360"/>
      </w:pPr>
      <w:r>
        <w:rPr>
          <w:rtl w:val="0"/>
        </w:rPr>
        <w:t>Usecase Đặt vé và thanh toán</w:t>
      </w:r>
    </w:p>
    <w:p w14:paraId="00000233">
      <w:pPr>
        <w:jc w:val="both"/>
      </w:pPr>
      <w:r>
        <w:drawing>
          <wp:inline distT="0" distB="0" distL="114300" distR="114300">
            <wp:extent cx="5756910" cy="27305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22" name="image11.png"/>
                    <pic:cNvPicPr preferRelativeResize="0"/>
                  </pic:nvPicPr>
                  <pic:blipFill>
                    <a:blip r:embed="rId14"/>
                    <a:srcRect/>
                    <a:stretch>
                      <a:fillRect/>
                    </a:stretch>
                  </pic:blipFill>
                  <pic:spPr>
                    <a:xfrm>
                      <a:off x="0" y="0"/>
                      <a:ext cx="5756910" cy="2730500"/>
                    </a:xfrm>
                    <a:prstGeom prst="rect">
                      <a:avLst/>
                    </a:prstGeom>
                  </pic:spPr>
                </pic:pic>
              </a:graphicData>
            </a:graphic>
          </wp:inline>
        </w:drawing>
      </w:r>
    </w:p>
    <w:p w14:paraId="00000234">
      <w:pPr>
        <w:keepNext w:val="0"/>
        <w:keepLines w:val="0"/>
        <w:pageBreakBefore w:val="0"/>
        <w:widowControl/>
        <w:spacing w:line="360" w:lineRule="auto"/>
        <w:jc w:val="center"/>
        <w:rPr>
          <w:i/>
        </w:rPr>
      </w:pPr>
      <w:r>
        <w:rPr>
          <w:i/>
          <w:rtl w:val="0"/>
        </w:rPr>
        <w:t>Hình 2.9 Usecase Đặt vé và thanh toán</w:t>
      </w:r>
    </w:p>
    <w:p w14:paraId="00000235">
      <w:pPr>
        <w:keepNext w:val="0"/>
        <w:keepLines w:val="0"/>
        <w:pageBreakBefore w:val="0"/>
        <w:widowControl/>
        <w:spacing w:line="360" w:lineRule="auto"/>
        <w:ind w:firstLine="360"/>
        <w:jc w:val="both"/>
        <w:rPr>
          <w:b/>
          <w:i w:val="0"/>
        </w:rPr>
      </w:pPr>
      <w:r>
        <w:rPr>
          <w:b/>
          <w:i w:val="0"/>
          <w:rtl w:val="0"/>
        </w:rPr>
        <w:t xml:space="preserve">Mục đích: </w:t>
      </w:r>
      <w:r>
        <w:rPr>
          <w:b w:val="0"/>
          <w:i w:val="0"/>
          <w:rtl w:val="0"/>
        </w:rPr>
        <w:t>Người dùng đã đăng ký đặt vé xem phim (chọn lịch chiếu, ghế ngồi) và thanh toán để hoàn tất việc mua vé.</w:t>
      </w:r>
    </w:p>
    <w:p w14:paraId="00000236">
      <w:pPr>
        <w:keepNext w:val="0"/>
        <w:keepLines w:val="0"/>
        <w:pageBreakBefore w:val="0"/>
        <w:widowControl/>
        <w:spacing w:line="360" w:lineRule="auto"/>
        <w:ind w:firstLine="360"/>
        <w:jc w:val="both"/>
        <w:rPr>
          <w:b/>
          <w:i w:val="0"/>
        </w:rPr>
      </w:pPr>
      <w:r>
        <w:rPr>
          <w:b/>
          <w:i w:val="0"/>
          <w:rtl w:val="0"/>
        </w:rPr>
        <w:t>Tác nhân, mô tả chung</w:t>
      </w:r>
    </w:p>
    <w:p w14:paraId="00000237">
      <w:pPr>
        <w:keepNext w:val="0"/>
        <w:keepLines w:val="0"/>
        <w:pageBreakBefore w:val="0"/>
        <w:widowControl/>
        <w:numPr>
          <w:ilvl w:val="0"/>
          <w:numId w:val="42"/>
        </w:numPr>
        <w:spacing w:line="360" w:lineRule="auto"/>
        <w:ind w:left="720" w:hanging="360"/>
        <w:jc w:val="both"/>
        <w:rPr>
          <w:b w:val="0"/>
          <w:i w:val="0"/>
        </w:rPr>
      </w:pPr>
      <w:r>
        <w:rPr>
          <w:b w:val="0"/>
          <w:i w:val="0"/>
          <w:rtl w:val="0"/>
        </w:rPr>
        <w:t>Tác nhân: Người dùng đã đăng ký.</w:t>
      </w:r>
    </w:p>
    <w:p w14:paraId="00000238">
      <w:pPr>
        <w:keepNext w:val="0"/>
        <w:keepLines w:val="0"/>
        <w:pageBreakBefore w:val="0"/>
        <w:widowControl/>
        <w:numPr>
          <w:ilvl w:val="0"/>
          <w:numId w:val="42"/>
        </w:numPr>
        <w:spacing w:line="360" w:lineRule="auto"/>
        <w:ind w:left="720" w:hanging="360"/>
        <w:jc w:val="both"/>
        <w:rPr>
          <w:b/>
          <w:i w:val="0"/>
        </w:rPr>
      </w:pPr>
      <w:r>
        <w:rPr>
          <w:b w:val="0"/>
          <w:i w:val="0"/>
          <w:rtl w:val="0"/>
        </w:rPr>
        <w:t>Mô tả chung: Người dùng đã đăng ký truy cập website, chọn phim và lịch chiếu (trực tiếp hoặc qua chatbot), chọn ghế ngồi, đặt vé và thanh toán để nhận mã vé.</w:t>
      </w:r>
    </w:p>
    <w:p w14:paraId="00000239">
      <w:pPr>
        <w:keepNext w:val="0"/>
        <w:keepLines w:val="0"/>
        <w:pageBreakBefore w:val="0"/>
        <w:widowControl/>
        <w:spacing w:line="360" w:lineRule="auto"/>
        <w:ind w:firstLine="360"/>
        <w:jc w:val="both"/>
        <w:rPr>
          <w:b/>
          <w:i w:val="0"/>
        </w:rPr>
      </w:pPr>
      <w:r>
        <w:rPr>
          <w:b/>
          <w:i w:val="0"/>
          <w:rtl w:val="0"/>
        </w:rPr>
        <w:t>Luồng sự kiện chính</w:t>
      </w:r>
    </w:p>
    <w:tbl>
      <w:tblPr>
        <w:tblStyle w:val="262"/>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0E75097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23A">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23B">
            <w:pPr>
              <w:widowControl w:val="0"/>
              <w:spacing w:line="360" w:lineRule="auto"/>
              <w:jc w:val="center"/>
            </w:pPr>
            <w:r>
              <w:rPr>
                <w:rtl w:val="0"/>
              </w:rPr>
              <w:t>Phản ứng của hệ thống</w:t>
            </w:r>
          </w:p>
        </w:tc>
      </w:tr>
      <w:tr w14:paraId="63F05844">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23C">
            <w:pPr>
              <w:widowControl w:val="0"/>
              <w:tabs>
                <w:tab w:val="left" w:pos="3832"/>
              </w:tabs>
              <w:spacing w:line="360" w:lineRule="auto"/>
              <w:jc w:val="both"/>
            </w:pPr>
            <w:r>
              <w:rPr>
                <w:rtl w:val="0"/>
              </w:rPr>
              <w:t>1. Người dùng đã đăng ký chọn một phim và lịch chiếu (trực tiếp từ trang chi tiết phim hoặc qua chatbot).</w:t>
            </w:r>
          </w:p>
          <w:p w14:paraId="0000023D">
            <w:pPr>
              <w:widowControl w:val="0"/>
              <w:spacing w:line="360" w:lineRule="auto"/>
              <w:jc w:val="both"/>
            </w:pPr>
          </w:p>
          <w:p w14:paraId="0000023E">
            <w:pPr>
              <w:widowControl w:val="0"/>
              <w:spacing w:line="360" w:lineRule="auto"/>
              <w:jc w:val="both"/>
            </w:pPr>
          </w:p>
          <w:p w14:paraId="0000023F">
            <w:pPr>
              <w:widowControl w:val="0"/>
              <w:spacing w:line="360" w:lineRule="auto"/>
              <w:jc w:val="both"/>
            </w:pPr>
          </w:p>
          <w:p w14:paraId="00000240">
            <w:pPr>
              <w:widowControl w:val="0"/>
              <w:spacing w:line="360" w:lineRule="auto"/>
              <w:jc w:val="both"/>
            </w:pPr>
            <w:r>
              <w:rPr>
                <w:rtl w:val="0"/>
              </w:rPr>
              <w:t>3. Người dùng chọn số lượng vé và vị trí ghế (ví dụ: 2 vé, ghế A1, A2).</w:t>
            </w:r>
          </w:p>
          <w:p w14:paraId="00000241">
            <w:pPr>
              <w:widowControl w:val="0"/>
              <w:spacing w:line="360" w:lineRule="auto"/>
              <w:jc w:val="both"/>
            </w:pPr>
            <w:r>
              <w:rPr>
                <w:rtl w:val="0"/>
              </w:rPr>
              <w:t>4. Người dùng xác nhận đặt vé.</w:t>
            </w:r>
          </w:p>
          <w:p w14:paraId="00000242">
            <w:pPr>
              <w:widowControl w:val="0"/>
              <w:spacing w:line="360" w:lineRule="auto"/>
              <w:jc w:val="both"/>
            </w:pPr>
          </w:p>
          <w:p w14:paraId="00000243">
            <w:pPr>
              <w:widowControl w:val="0"/>
              <w:spacing w:line="360" w:lineRule="auto"/>
              <w:jc w:val="both"/>
            </w:pPr>
          </w:p>
          <w:p w14:paraId="00000244">
            <w:pPr>
              <w:widowControl w:val="0"/>
              <w:spacing w:line="360" w:lineRule="auto"/>
              <w:jc w:val="both"/>
            </w:pPr>
          </w:p>
          <w:p w14:paraId="00000245">
            <w:pPr>
              <w:widowControl w:val="0"/>
              <w:spacing w:line="360" w:lineRule="auto"/>
              <w:jc w:val="both"/>
            </w:pPr>
          </w:p>
          <w:p w14:paraId="00000246">
            <w:pPr>
              <w:widowControl w:val="0"/>
              <w:spacing w:line="360" w:lineRule="auto"/>
              <w:jc w:val="both"/>
            </w:pPr>
          </w:p>
          <w:p w14:paraId="00000247">
            <w:pPr>
              <w:widowControl w:val="0"/>
              <w:spacing w:line="360" w:lineRule="auto"/>
              <w:jc w:val="both"/>
            </w:pPr>
          </w:p>
          <w:p w14:paraId="00000248">
            <w:pPr>
              <w:widowControl w:val="0"/>
              <w:spacing w:line="360" w:lineRule="auto"/>
              <w:jc w:val="both"/>
            </w:pPr>
          </w:p>
          <w:p w14:paraId="00000249">
            <w:pPr>
              <w:widowControl w:val="0"/>
              <w:spacing w:line="360" w:lineRule="auto"/>
              <w:jc w:val="both"/>
            </w:pPr>
          </w:p>
          <w:p w14:paraId="0000024A">
            <w:pPr>
              <w:widowControl w:val="0"/>
              <w:spacing w:line="360" w:lineRule="auto"/>
              <w:jc w:val="both"/>
            </w:pPr>
          </w:p>
          <w:p w14:paraId="0000024B">
            <w:pPr>
              <w:widowControl w:val="0"/>
              <w:spacing w:line="360" w:lineRule="auto"/>
              <w:jc w:val="both"/>
            </w:pPr>
          </w:p>
          <w:p w14:paraId="0000024C">
            <w:pPr>
              <w:widowControl w:val="0"/>
              <w:spacing w:line="360" w:lineRule="auto"/>
              <w:jc w:val="both"/>
            </w:pPr>
          </w:p>
          <w:p w14:paraId="0000024D">
            <w:pPr>
              <w:widowControl w:val="0"/>
              <w:spacing w:line="360" w:lineRule="auto"/>
              <w:jc w:val="both"/>
            </w:pPr>
          </w:p>
          <w:p w14:paraId="0000024E">
            <w:pPr>
              <w:widowControl w:val="0"/>
              <w:spacing w:line="360" w:lineRule="auto"/>
              <w:jc w:val="both"/>
            </w:pPr>
          </w:p>
          <w:p w14:paraId="0000024F">
            <w:pPr>
              <w:widowControl w:val="0"/>
              <w:spacing w:line="360" w:lineRule="auto"/>
              <w:jc w:val="both"/>
            </w:pPr>
            <w:r>
              <w:rPr>
                <w:rtl w:val="0"/>
              </w:rPr>
              <w:t>9. Người dùng nhấn button "Thanh toán".</w:t>
            </w:r>
          </w:p>
          <w:p w14:paraId="00000250">
            <w:pPr>
              <w:widowControl w:val="0"/>
              <w:spacing w:line="360" w:lineRule="auto"/>
              <w:jc w:val="both"/>
            </w:pPr>
          </w:p>
          <w:p w14:paraId="00000251">
            <w:pPr>
              <w:widowControl w:val="0"/>
              <w:spacing w:line="360" w:lineRule="auto"/>
              <w:jc w:val="both"/>
            </w:pPr>
            <w:r>
              <w:rPr>
                <w:rtl w:val="0"/>
              </w:rPr>
              <w:t>11. Người dùng nhập thông tin thanh toán (ví dụ: số thẻ, ngày hết hạn, CVV).</w:t>
            </w:r>
          </w:p>
          <w:p w14:paraId="00000252">
            <w:pPr>
              <w:widowControl w:val="0"/>
              <w:spacing w:line="360" w:lineRule="auto"/>
              <w:jc w:val="both"/>
            </w:pPr>
          </w:p>
          <w:p w14:paraId="00000253">
            <w:pPr>
              <w:widowControl w:val="0"/>
              <w:spacing w:line="360" w:lineRule="auto"/>
              <w:jc w:val="both"/>
            </w:pP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254">
            <w:pPr>
              <w:widowControl w:val="0"/>
              <w:spacing w:line="360" w:lineRule="auto"/>
              <w:jc w:val="both"/>
            </w:pPr>
          </w:p>
          <w:p w14:paraId="00000255">
            <w:pPr>
              <w:widowControl w:val="0"/>
              <w:spacing w:line="360" w:lineRule="auto"/>
              <w:jc w:val="both"/>
            </w:pPr>
          </w:p>
          <w:p w14:paraId="00000256">
            <w:pPr>
              <w:widowControl w:val="0"/>
              <w:spacing w:line="360" w:lineRule="auto"/>
              <w:jc w:val="both"/>
            </w:pPr>
          </w:p>
          <w:p w14:paraId="00000257">
            <w:pPr>
              <w:widowControl w:val="0"/>
              <w:spacing w:line="360" w:lineRule="auto"/>
              <w:jc w:val="both"/>
            </w:pPr>
            <w:r>
              <w:rPr>
                <w:rtl w:val="0"/>
              </w:rPr>
              <w:t>2. Hiển thị danh sách ghế trống cho lịch chiếu đã chọn (ví dụ: Phòng 1, còn 40 ghế trống).</w:t>
            </w:r>
          </w:p>
          <w:p w14:paraId="00000258">
            <w:pPr>
              <w:widowControl w:val="0"/>
              <w:spacing w:line="360" w:lineRule="auto"/>
              <w:jc w:val="both"/>
            </w:pPr>
          </w:p>
          <w:p w14:paraId="00000259">
            <w:pPr>
              <w:widowControl w:val="0"/>
              <w:spacing w:line="360" w:lineRule="auto"/>
              <w:jc w:val="both"/>
            </w:pPr>
          </w:p>
          <w:p w14:paraId="0000025A">
            <w:pPr>
              <w:widowControl w:val="0"/>
              <w:spacing w:line="360" w:lineRule="auto"/>
              <w:jc w:val="both"/>
            </w:pPr>
          </w:p>
          <w:p w14:paraId="0000025B">
            <w:pPr>
              <w:widowControl w:val="0"/>
              <w:numPr>
                <w:ilvl w:val="0"/>
                <w:numId w:val="40"/>
              </w:numPr>
              <w:spacing w:line="360" w:lineRule="auto"/>
              <w:ind w:left="0" w:firstLine="0"/>
              <w:jc w:val="both"/>
            </w:pPr>
            <w:r>
              <w:rPr>
                <w:rtl w:val="0"/>
              </w:rPr>
              <w:t>Hệ thống kiểm tra:</w:t>
            </w:r>
          </w:p>
          <w:p w14:paraId="0000025C">
            <w:pPr>
              <w:widowControl w:val="0"/>
              <w:spacing w:line="360" w:lineRule="auto"/>
              <w:jc w:val="both"/>
            </w:pPr>
            <w:r>
              <w:rPr>
                <w:rtl w:val="0"/>
              </w:rPr>
              <w:t>- Ghế đã chọn còn trống không.</w:t>
            </w:r>
          </w:p>
          <w:p w14:paraId="0000025D">
            <w:pPr>
              <w:widowControl w:val="0"/>
              <w:spacing w:line="360" w:lineRule="auto"/>
              <w:jc w:val="both"/>
            </w:pPr>
            <w:r>
              <w:rPr>
                <w:rtl w:val="0"/>
              </w:rPr>
              <w:t>- Số lượng ghế hợp lệ (không vượt quá số ghế trống).</w:t>
            </w:r>
          </w:p>
          <w:p w14:paraId="0000025E">
            <w:pPr>
              <w:widowControl w:val="0"/>
              <w:numPr>
                <w:ilvl w:val="0"/>
                <w:numId w:val="40"/>
              </w:numPr>
              <w:spacing w:line="360" w:lineRule="auto"/>
              <w:ind w:left="0" w:firstLine="0"/>
              <w:jc w:val="both"/>
            </w:pPr>
            <w:r>
              <w:rPr>
                <w:rtl w:val="0"/>
              </w:rPr>
              <w:t>Nếu hợp lệ, hệ thống:</w:t>
            </w:r>
          </w:p>
          <w:p w14:paraId="0000025F">
            <w:pPr>
              <w:widowControl w:val="0"/>
              <w:spacing w:line="360" w:lineRule="auto"/>
              <w:jc w:val="both"/>
            </w:pPr>
            <w:r>
              <w:rPr>
                <w:rtl w:val="0"/>
              </w:rPr>
              <w:t>- Tạo vé với mã vé duy nhất</w:t>
            </w:r>
          </w:p>
          <w:p w14:paraId="00000260">
            <w:pPr>
              <w:widowControl w:val="0"/>
              <w:spacing w:line="360" w:lineRule="auto"/>
              <w:jc w:val="both"/>
            </w:pPr>
            <w:r>
              <w:rPr>
                <w:rtl w:val="0"/>
              </w:rPr>
              <w:t>- Cập nhật trạng thái ghế</w:t>
            </w:r>
          </w:p>
          <w:p w14:paraId="00000261">
            <w:pPr>
              <w:widowControl w:val="0"/>
              <w:spacing w:line="360" w:lineRule="auto"/>
              <w:jc w:val="both"/>
            </w:pPr>
            <w:r>
              <w:rPr>
                <w:rtl w:val="0"/>
              </w:rPr>
              <w:t>- Tạo giao dịch với trạng thái "Pending".</w:t>
            </w:r>
          </w:p>
          <w:p w14:paraId="00000262">
            <w:pPr>
              <w:widowControl w:val="0"/>
              <w:spacing w:line="360" w:lineRule="auto"/>
              <w:jc w:val="both"/>
            </w:pPr>
            <w:r>
              <w:rPr>
                <w:rtl w:val="0"/>
              </w:rPr>
              <w:t>7. Hiển thị thông tin vé đã đặt: "Đã đặt 2 vé cho [Tên phim], Phòng 1, ghế A1, A2. Tổng tiền: [Số tiền]. Nhấn button 'Thanh toán' để tiếp tục."</w:t>
            </w:r>
          </w:p>
          <w:p w14:paraId="00000263">
            <w:pPr>
              <w:widowControl w:val="0"/>
              <w:spacing w:line="360" w:lineRule="auto"/>
              <w:jc w:val="both"/>
            </w:pPr>
            <w:r>
              <w:rPr>
                <w:rtl w:val="0"/>
              </w:rPr>
              <w:t>8. Hiển thị button "Thanh toán".</w:t>
            </w:r>
          </w:p>
          <w:p w14:paraId="00000264">
            <w:pPr>
              <w:widowControl w:val="0"/>
              <w:spacing w:line="360" w:lineRule="auto"/>
              <w:jc w:val="both"/>
            </w:pPr>
          </w:p>
          <w:p w14:paraId="00000265">
            <w:pPr>
              <w:widowControl w:val="0"/>
              <w:spacing w:line="360" w:lineRule="auto"/>
              <w:jc w:val="both"/>
            </w:pPr>
            <w:r>
              <w:rPr>
                <w:rtl w:val="0"/>
              </w:rPr>
              <w:t>10.Chuyển hướng đến trang "Thanh toán".</w:t>
            </w:r>
          </w:p>
          <w:p w14:paraId="00000266">
            <w:pPr>
              <w:widowControl w:val="0"/>
              <w:spacing w:line="360" w:lineRule="auto"/>
              <w:jc w:val="both"/>
            </w:pPr>
          </w:p>
          <w:p w14:paraId="00000267">
            <w:pPr>
              <w:widowControl w:val="0"/>
              <w:spacing w:line="360" w:lineRule="auto"/>
              <w:jc w:val="both"/>
            </w:pPr>
          </w:p>
          <w:p w14:paraId="00000268">
            <w:pPr>
              <w:widowControl w:val="0"/>
              <w:numPr>
                <w:ilvl w:val="0"/>
                <w:numId w:val="43"/>
              </w:numPr>
              <w:spacing w:line="360" w:lineRule="auto"/>
              <w:jc w:val="both"/>
            </w:pPr>
            <w:r>
              <w:rPr>
                <w:rtl w:val="0"/>
              </w:rPr>
              <w:t>Hệ thống xử lý thanh toán</w:t>
            </w:r>
          </w:p>
          <w:p w14:paraId="00000269">
            <w:pPr>
              <w:widowControl w:val="0"/>
              <w:numPr>
                <w:ilvl w:val="0"/>
                <w:numId w:val="43"/>
              </w:numPr>
              <w:spacing w:line="360" w:lineRule="auto"/>
              <w:ind w:left="0" w:firstLine="0"/>
              <w:jc w:val="both"/>
            </w:pPr>
            <w:r>
              <w:rPr>
                <w:rtl w:val="0"/>
              </w:rPr>
              <w:t>Nếu thanh toán thành công:</w:t>
            </w:r>
          </w:p>
          <w:p w14:paraId="0000026A">
            <w:pPr>
              <w:widowControl w:val="0"/>
              <w:spacing w:line="360" w:lineRule="auto"/>
              <w:jc w:val="both"/>
            </w:pPr>
            <w:r>
              <w:rPr>
                <w:rtl w:val="0"/>
              </w:rPr>
              <w:t>- Cập nhật trạng thái giao dịch</w:t>
            </w:r>
          </w:p>
          <w:p w14:paraId="0000026B">
            <w:pPr>
              <w:widowControl w:val="0"/>
              <w:spacing w:line="360" w:lineRule="auto"/>
              <w:jc w:val="both"/>
            </w:pPr>
            <w:r>
              <w:rPr>
                <w:rtl w:val="0"/>
              </w:rPr>
              <w:t>- Hiển thị thông báo: "Thanh toán thành công!</w:t>
            </w:r>
          </w:p>
          <w:p w14:paraId="0000026C">
            <w:pPr>
              <w:widowControl w:val="0"/>
              <w:spacing w:line="360" w:lineRule="auto"/>
              <w:jc w:val="both"/>
            </w:pPr>
            <w:r>
              <w:rPr>
                <w:rtl w:val="0"/>
              </w:rPr>
              <w:t>14. Kết thúc Use Case.</w:t>
            </w:r>
          </w:p>
        </w:tc>
      </w:tr>
    </w:tbl>
    <w:p w14:paraId="0000026D">
      <w:pPr>
        <w:keepNext w:val="0"/>
        <w:keepLines w:val="0"/>
        <w:pageBreakBefore w:val="0"/>
        <w:widowControl/>
        <w:spacing w:line="360" w:lineRule="auto"/>
        <w:ind w:firstLine="360"/>
        <w:jc w:val="center"/>
        <w:rPr>
          <w:b w:val="0"/>
          <w:i/>
        </w:rPr>
      </w:pPr>
      <w:r>
        <w:rPr>
          <w:b w:val="0"/>
          <w:i/>
          <w:rtl w:val="0"/>
        </w:rPr>
        <w:t>Bảng 2.12 Luồng sự kiện chính Usecase Đặt vé và thanh toán</w:t>
      </w:r>
    </w:p>
    <w:p w14:paraId="0000026E">
      <w:pPr>
        <w:keepNext w:val="0"/>
        <w:keepLines w:val="0"/>
        <w:pageBreakBefore w:val="0"/>
        <w:widowControl/>
        <w:spacing w:line="360" w:lineRule="auto"/>
        <w:ind w:firstLine="360"/>
        <w:jc w:val="both"/>
        <w:rPr>
          <w:b/>
          <w:i w:val="0"/>
        </w:rPr>
      </w:pPr>
      <w:r>
        <w:rPr>
          <w:b/>
          <w:i w:val="0"/>
          <w:rtl w:val="0"/>
        </w:rPr>
        <w:t xml:space="preserve">Luồng thay thế </w:t>
      </w:r>
    </w:p>
    <w:tbl>
      <w:tblPr>
        <w:tblStyle w:val="263"/>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0269275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26F">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270">
            <w:pPr>
              <w:widowControl w:val="0"/>
              <w:spacing w:line="360" w:lineRule="auto"/>
              <w:jc w:val="center"/>
            </w:pPr>
            <w:r>
              <w:rPr>
                <w:rtl w:val="0"/>
              </w:rPr>
              <w:t>Phản ứng của hệ thống</w:t>
            </w:r>
          </w:p>
        </w:tc>
      </w:tr>
      <w:tr w14:paraId="038D9A47">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271">
            <w:pPr>
              <w:widowControl w:val="0"/>
              <w:spacing w:line="360" w:lineRule="auto"/>
              <w:jc w:val="both"/>
            </w:pPr>
            <w:r>
              <w:rPr>
                <w:rtl w:val="0"/>
              </w:rPr>
              <w:t>Luồng thay thế 5a: Ghế không khả dụng</w:t>
            </w:r>
          </w:p>
          <w:p w14:paraId="00000272">
            <w:pPr>
              <w:widowControl w:val="0"/>
              <w:spacing w:line="360" w:lineRule="auto"/>
              <w:jc w:val="both"/>
            </w:pPr>
          </w:p>
          <w:p w14:paraId="00000273">
            <w:pPr>
              <w:widowControl w:val="0"/>
              <w:spacing w:line="360" w:lineRule="auto"/>
              <w:jc w:val="both"/>
            </w:pPr>
          </w:p>
          <w:p w14:paraId="00000274">
            <w:pPr>
              <w:widowControl w:val="0"/>
              <w:spacing w:line="360" w:lineRule="auto"/>
              <w:jc w:val="both"/>
            </w:pPr>
          </w:p>
          <w:p w14:paraId="00000275">
            <w:pPr>
              <w:widowControl w:val="0"/>
              <w:spacing w:line="360" w:lineRule="auto"/>
              <w:jc w:val="both"/>
            </w:pPr>
          </w:p>
          <w:p w14:paraId="00000276">
            <w:pPr>
              <w:widowControl w:val="0"/>
              <w:spacing w:line="360" w:lineRule="auto"/>
              <w:jc w:val="both"/>
            </w:pPr>
          </w:p>
          <w:p w14:paraId="00000277">
            <w:pPr>
              <w:widowControl w:val="0"/>
              <w:spacing w:line="360" w:lineRule="auto"/>
              <w:jc w:val="both"/>
            </w:pPr>
            <w:r>
              <w:rPr>
                <w:rtl w:val="0"/>
              </w:rPr>
              <w:t>Luồng thay thế 5b: Số lượng ghế không hợp lệ</w:t>
            </w:r>
          </w:p>
          <w:p w14:paraId="00000278">
            <w:pPr>
              <w:widowControl w:val="0"/>
              <w:spacing w:line="360" w:lineRule="auto"/>
              <w:jc w:val="both"/>
            </w:pPr>
          </w:p>
          <w:p w14:paraId="00000279">
            <w:pPr>
              <w:widowControl w:val="0"/>
              <w:spacing w:line="360" w:lineRule="auto"/>
              <w:jc w:val="both"/>
            </w:pPr>
          </w:p>
          <w:p w14:paraId="0000027A">
            <w:pPr>
              <w:widowControl w:val="0"/>
              <w:spacing w:line="360" w:lineRule="auto"/>
              <w:jc w:val="both"/>
            </w:pPr>
          </w:p>
          <w:p w14:paraId="0000027B">
            <w:pPr>
              <w:widowControl w:val="0"/>
              <w:spacing w:line="360" w:lineRule="auto"/>
              <w:jc w:val="both"/>
            </w:pPr>
          </w:p>
          <w:p w14:paraId="0000027C">
            <w:pPr>
              <w:widowControl w:val="0"/>
              <w:spacing w:line="360" w:lineRule="auto"/>
              <w:jc w:val="both"/>
            </w:pPr>
          </w:p>
          <w:p w14:paraId="0000027D">
            <w:pPr>
              <w:widowControl w:val="0"/>
              <w:spacing w:line="360" w:lineRule="auto"/>
              <w:jc w:val="both"/>
            </w:pPr>
            <w:r>
              <w:rPr>
                <w:rtl w:val="0"/>
              </w:rPr>
              <w:t>Luồng thay thế 6a: Lỗi hệ thống khi tạo vé</w:t>
            </w:r>
          </w:p>
          <w:p w14:paraId="0000027E">
            <w:pPr>
              <w:widowControl w:val="0"/>
              <w:spacing w:line="360" w:lineRule="auto"/>
              <w:jc w:val="both"/>
            </w:pPr>
          </w:p>
          <w:p w14:paraId="0000027F">
            <w:pPr>
              <w:widowControl w:val="0"/>
              <w:spacing w:line="360" w:lineRule="auto"/>
              <w:jc w:val="both"/>
            </w:pPr>
          </w:p>
          <w:p w14:paraId="00000280">
            <w:pPr>
              <w:widowControl w:val="0"/>
              <w:spacing w:line="360" w:lineRule="auto"/>
              <w:jc w:val="both"/>
            </w:pPr>
          </w:p>
          <w:p w14:paraId="00000281">
            <w:pPr>
              <w:widowControl w:val="0"/>
              <w:spacing w:line="360" w:lineRule="auto"/>
              <w:jc w:val="both"/>
            </w:pPr>
          </w:p>
          <w:p w14:paraId="00000282">
            <w:pPr>
              <w:widowControl w:val="0"/>
              <w:spacing w:line="360" w:lineRule="auto"/>
              <w:jc w:val="both"/>
            </w:pPr>
            <w:r>
              <w:rPr>
                <w:rtl w:val="0"/>
              </w:rPr>
              <w:t>Luồng thay thế 12a: Thanh toán thất bại</w:t>
            </w:r>
          </w:p>
          <w:p w14:paraId="00000283">
            <w:pPr>
              <w:widowControl w:val="0"/>
              <w:spacing w:line="360" w:lineRule="auto"/>
              <w:jc w:val="both"/>
            </w:pPr>
          </w:p>
          <w:p w14:paraId="00000284">
            <w:pPr>
              <w:widowControl w:val="0"/>
              <w:spacing w:line="360" w:lineRule="auto"/>
              <w:jc w:val="both"/>
            </w:pPr>
          </w:p>
          <w:p w14:paraId="00000285">
            <w:pPr>
              <w:widowControl w:val="0"/>
              <w:spacing w:line="360" w:lineRule="auto"/>
              <w:jc w:val="both"/>
            </w:pPr>
          </w:p>
          <w:p w14:paraId="00000286">
            <w:pPr>
              <w:widowControl w:val="0"/>
              <w:spacing w:line="360" w:lineRule="auto"/>
              <w:jc w:val="both"/>
            </w:pPr>
          </w:p>
          <w:p w14:paraId="00000287">
            <w:pPr>
              <w:widowControl w:val="0"/>
              <w:spacing w:line="360" w:lineRule="auto"/>
              <w:jc w:val="both"/>
            </w:pPr>
          </w:p>
          <w:p w14:paraId="00000288">
            <w:pPr>
              <w:widowControl w:val="0"/>
              <w:spacing w:line="360" w:lineRule="auto"/>
              <w:jc w:val="both"/>
            </w:pPr>
          </w:p>
          <w:p w14:paraId="00000289">
            <w:pPr>
              <w:widowControl w:val="0"/>
              <w:spacing w:line="360" w:lineRule="auto"/>
              <w:jc w:val="both"/>
            </w:pPr>
          </w:p>
          <w:p w14:paraId="0000028A">
            <w:pPr>
              <w:widowControl w:val="0"/>
              <w:spacing w:line="360" w:lineRule="auto"/>
              <w:jc w:val="both"/>
            </w:pPr>
            <w:r>
              <w:rPr>
                <w:rtl w:val="0"/>
              </w:rPr>
              <w:t>Luồng thay thế 12b: Hết thời gian thanh toán</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28B">
            <w:pPr>
              <w:widowControl w:val="0"/>
              <w:spacing w:line="360" w:lineRule="auto"/>
              <w:jc w:val="both"/>
            </w:pPr>
          </w:p>
          <w:p w14:paraId="0000028C">
            <w:pPr>
              <w:widowControl w:val="0"/>
              <w:spacing w:line="360" w:lineRule="auto"/>
              <w:jc w:val="both"/>
            </w:pPr>
            <w:r>
              <w:rPr>
                <w:rtl w:val="0"/>
              </w:rPr>
              <w:t>5a1. Nếu ghế đã chọn không còn trống, hiển thị thông báo: "Ghế [A1, A2] không khả dụng. Vui lòng chọn ghế khác."</w:t>
            </w:r>
          </w:p>
          <w:p w14:paraId="0000028D">
            <w:pPr>
              <w:widowControl w:val="0"/>
              <w:spacing w:line="360" w:lineRule="auto"/>
              <w:jc w:val="both"/>
            </w:pPr>
            <w:r>
              <w:rPr>
                <w:rtl w:val="0"/>
              </w:rPr>
              <w:t>5a2. Quay lại bước 3 để người dùng chọn lại ghế.</w:t>
            </w:r>
          </w:p>
          <w:p w14:paraId="0000028E">
            <w:pPr>
              <w:widowControl w:val="0"/>
              <w:spacing w:line="360" w:lineRule="auto"/>
              <w:jc w:val="both"/>
            </w:pPr>
          </w:p>
          <w:p w14:paraId="0000028F">
            <w:pPr>
              <w:widowControl w:val="0"/>
              <w:spacing w:line="360" w:lineRule="auto"/>
              <w:jc w:val="both"/>
            </w:pPr>
          </w:p>
          <w:p w14:paraId="00000290">
            <w:pPr>
              <w:widowControl w:val="0"/>
              <w:spacing w:line="360" w:lineRule="auto"/>
              <w:jc w:val="both"/>
            </w:pPr>
            <w:r>
              <w:rPr>
                <w:rtl w:val="0"/>
              </w:rPr>
              <w:t>5b1. Nếu số lượng ghế vượt quá số ghế trống, hiển thị thông báo: "Số lượng ghế vượt quá số ghế trống. Vui lòng chọn lại."</w:t>
            </w:r>
          </w:p>
          <w:p w14:paraId="00000291">
            <w:pPr>
              <w:widowControl w:val="0"/>
              <w:spacing w:line="360" w:lineRule="auto"/>
              <w:jc w:val="both"/>
            </w:pPr>
            <w:r>
              <w:rPr>
                <w:rtl w:val="0"/>
              </w:rPr>
              <w:t>5b2. Quay lại bước 3 để người dùng chọn lại.</w:t>
            </w:r>
          </w:p>
          <w:p w14:paraId="00000292">
            <w:pPr>
              <w:widowControl w:val="0"/>
              <w:spacing w:line="360" w:lineRule="auto"/>
              <w:jc w:val="both"/>
            </w:pPr>
          </w:p>
          <w:p w14:paraId="00000293">
            <w:pPr>
              <w:widowControl w:val="0"/>
              <w:spacing w:line="360" w:lineRule="auto"/>
              <w:jc w:val="both"/>
            </w:pPr>
          </w:p>
          <w:p w14:paraId="00000294">
            <w:pPr>
              <w:widowControl w:val="0"/>
              <w:spacing w:line="360" w:lineRule="auto"/>
              <w:jc w:val="both"/>
            </w:pPr>
            <w:r>
              <w:rPr>
                <w:rtl w:val="0"/>
              </w:rPr>
              <w:t>6a1. Nếu có lỗi khi tạo vé (ví dụ: mất kết nối cơ sở dữ liệu), hiển thị thông báo: "Đã có lỗi xảy ra, vui lòng thử lại sau."</w:t>
            </w:r>
          </w:p>
          <w:p w14:paraId="00000295">
            <w:pPr>
              <w:widowControl w:val="0"/>
              <w:spacing w:line="360" w:lineRule="auto"/>
              <w:jc w:val="both"/>
            </w:pPr>
            <w:r>
              <w:rPr>
                <w:rtl w:val="0"/>
              </w:rPr>
              <w:t>6a2. Hủy bỏ thao tác và quay lại bước 3.</w:t>
            </w:r>
          </w:p>
          <w:p w14:paraId="00000296">
            <w:pPr>
              <w:widowControl w:val="0"/>
              <w:spacing w:line="360" w:lineRule="auto"/>
              <w:jc w:val="both"/>
            </w:pPr>
          </w:p>
          <w:p w14:paraId="00000297">
            <w:pPr>
              <w:widowControl w:val="0"/>
              <w:spacing w:line="360" w:lineRule="auto"/>
              <w:jc w:val="both"/>
            </w:pPr>
            <w:r>
              <w:rPr>
                <w:rtl w:val="0"/>
              </w:rPr>
              <w:t>12a1. Nếu thanh toán thất bại (ví dụ: thông tin thẻ không hợp lệ), hiển thị thông báo: "Thanh toán thất bại. Vui lòng thử lại."</w:t>
            </w:r>
          </w:p>
          <w:p w14:paraId="00000298">
            <w:pPr>
              <w:widowControl w:val="0"/>
              <w:spacing w:line="360" w:lineRule="auto"/>
              <w:jc w:val="both"/>
            </w:pPr>
            <w:r>
              <w:rPr>
                <w:rtl w:val="0"/>
              </w:rPr>
              <w:t>12a2. Cập nhật trạng thái giao dịch</w:t>
            </w:r>
          </w:p>
          <w:p w14:paraId="00000299">
            <w:pPr>
              <w:widowControl w:val="0"/>
              <w:spacing w:line="360" w:lineRule="auto"/>
              <w:jc w:val="both"/>
            </w:pPr>
            <w:r>
              <w:rPr>
                <w:rtl w:val="0"/>
              </w:rPr>
              <w:t>12a3. Quay lại bước 11 để người dùng nhập lại thông tin thanh toán.</w:t>
            </w:r>
          </w:p>
          <w:p w14:paraId="0000029A">
            <w:pPr>
              <w:widowControl w:val="0"/>
              <w:spacing w:line="360" w:lineRule="auto"/>
              <w:jc w:val="both"/>
            </w:pPr>
          </w:p>
          <w:p w14:paraId="0000029B">
            <w:pPr>
              <w:widowControl w:val="0"/>
              <w:spacing w:line="360" w:lineRule="auto"/>
              <w:jc w:val="both"/>
            </w:pPr>
          </w:p>
          <w:p w14:paraId="0000029C">
            <w:pPr>
              <w:widowControl w:val="0"/>
              <w:spacing w:line="360" w:lineRule="auto"/>
              <w:jc w:val="both"/>
            </w:pPr>
            <w:r>
              <w:rPr>
                <w:rtl w:val="0"/>
              </w:rPr>
              <w:t>12b1. Nếu người dùng không thanh toán trong thời gian quy định (ví dụ: 15 phút), hệ thống hủy vé:</w:t>
            </w:r>
          </w:p>
          <w:p w14:paraId="0000029D">
            <w:pPr>
              <w:widowControl w:val="0"/>
              <w:spacing w:line="360" w:lineRule="auto"/>
              <w:jc w:val="both"/>
            </w:pPr>
            <w:r>
              <w:rPr>
                <w:rtl w:val="0"/>
              </w:rPr>
              <w:t>- Xóa vé</w:t>
            </w:r>
          </w:p>
          <w:p w14:paraId="0000029E">
            <w:pPr>
              <w:widowControl w:val="0"/>
              <w:spacing w:line="360" w:lineRule="auto"/>
              <w:jc w:val="both"/>
            </w:pPr>
            <w:r>
              <w:rPr>
                <w:rtl w:val="0"/>
              </w:rPr>
              <w:t>- Cập nhật trạng thái ghế</w:t>
            </w:r>
          </w:p>
          <w:p w14:paraId="0000029F">
            <w:pPr>
              <w:widowControl w:val="0"/>
              <w:spacing w:line="360" w:lineRule="auto"/>
              <w:jc w:val="both"/>
            </w:pPr>
            <w:r>
              <w:rPr>
                <w:rtl w:val="0"/>
              </w:rPr>
              <w:t>- Cập nhật trạng thái giao dịch</w:t>
            </w:r>
          </w:p>
          <w:p w14:paraId="000002A0">
            <w:pPr>
              <w:widowControl w:val="0"/>
              <w:spacing w:line="360" w:lineRule="auto"/>
              <w:jc w:val="both"/>
            </w:pPr>
            <w:r>
              <w:rPr>
                <w:rtl w:val="0"/>
              </w:rPr>
              <w:t>12b2. Hiển thị thông báo: "Hết thời gian thanh toán. Đặt vé đã bị hủy."</w:t>
            </w:r>
          </w:p>
          <w:p w14:paraId="000002A1">
            <w:pPr>
              <w:widowControl w:val="0"/>
              <w:spacing w:line="360" w:lineRule="auto"/>
              <w:jc w:val="both"/>
            </w:pPr>
            <w:r>
              <w:rPr>
                <w:rtl w:val="0"/>
              </w:rPr>
              <w:t>12b3. Kết thúc Use Case.</w:t>
            </w:r>
          </w:p>
        </w:tc>
      </w:tr>
    </w:tbl>
    <w:p w14:paraId="000002A2">
      <w:pPr>
        <w:keepNext w:val="0"/>
        <w:keepLines w:val="0"/>
        <w:pageBreakBefore w:val="0"/>
        <w:widowControl/>
        <w:spacing w:line="360" w:lineRule="auto"/>
        <w:ind w:firstLine="360"/>
        <w:jc w:val="center"/>
        <w:rPr>
          <w:b/>
          <w:i w:val="0"/>
        </w:rPr>
      </w:pPr>
      <w:r>
        <w:rPr>
          <w:b w:val="0"/>
          <w:i/>
          <w:rtl w:val="0"/>
        </w:rPr>
        <w:t>Bảng 2.13 Luồng thay thế Usecase Đặt vé và thanh toán</w:t>
      </w:r>
    </w:p>
    <w:p w14:paraId="000002A3">
      <w:pPr>
        <w:keepNext w:val="0"/>
        <w:keepLines w:val="0"/>
        <w:pageBreakBefore w:val="0"/>
        <w:widowControl/>
        <w:spacing w:line="360" w:lineRule="auto"/>
        <w:ind w:firstLine="360"/>
        <w:jc w:val="both"/>
        <w:rPr>
          <w:b/>
          <w:i w:val="0"/>
        </w:rPr>
      </w:pPr>
      <w:r>
        <w:rPr>
          <w:b/>
          <w:i w:val="0"/>
          <w:rtl w:val="0"/>
        </w:rPr>
        <w:t>Các yêu cầu cụ thể</w:t>
      </w:r>
    </w:p>
    <w:p w14:paraId="000002A4">
      <w:pPr>
        <w:keepNext w:val="0"/>
        <w:keepLines w:val="0"/>
        <w:pageBreakBefore w:val="0"/>
        <w:widowControl/>
        <w:numPr>
          <w:ilvl w:val="0"/>
          <w:numId w:val="44"/>
        </w:numPr>
        <w:spacing w:line="360" w:lineRule="auto"/>
        <w:ind w:left="720" w:hanging="360"/>
        <w:jc w:val="both"/>
        <w:rPr>
          <w:b w:val="0"/>
          <w:i w:val="0"/>
        </w:rPr>
      </w:pPr>
      <w:r>
        <w:rPr>
          <w:b w:val="0"/>
          <w:i w:val="0"/>
          <w:rtl w:val="0"/>
        </w:rPr>
        <w:t>Hệ thống phải hiển thị danh sách ghế trống trước khi người dùng chọn.</w:t>
      </w:r>
    </w:p>
    <w:p w14:paraId="000002A5">
      <w:pPr>
        <w:keepNext w:val="0"/>
        <w:keepLines w:val="0"/>
        <w:pageBreakBefore w:val="0"/>
        <w:widowControl/>
        <w:numPr>
          <w:ilvl w:val="0"/>
          <w:numId w:val="44"/>
        </w:numPr>
        <w:spacing w:line="360" w:lineRule="auto"/>
        <w:ind w:left="720" w:hanging="360"/>
        <w:jc w:val="both"/>
        <w:rPr>
          <w:b w:val="0"/>
          <w:i w:val="0"/>
        </w:rPr>
      </w:pPr>
      <w:r>
        <w:rPr>
          <w:b w:val="0"/>
          <w:i w:val="0"/>
          <w:rtl w:val="0"/>
        </w:rPr>
        <w:t>Hệ thống phải tạo mã vé duy nhất (TicketCode) cho mỗi vé.</w:t>
      </w:r>
    </w:p>
    <w:p w14:paraId="000002A6">
      <w:pPr>
        <w:keepNext w:val="0"/>
        <w:keepLines w:val="0"/>
        <w:pageBreakBefore w:val="0"/>
        <w:widowControl/>
        <w:numPr>
          <w:ilvl w:val="0"/>
          <w:numId w:val="44"/>
        </w:numPr>
        <w:spacing w:line="360" w:lineRule="auto"/>
        <w:ind w:left="720" w:hanging="360"/>
        <w:jc w:val="both"/>
        <w:rPr>
          <w:b w:val="0"/>
          <w:i w:val="0"/>
        </w:rPr>
      </w:pPr>
      <w:r>
        <w:rPr>
          <w:b w:val="0"/>
          <w:i w:val="0"/>
          <w:rtl w:val="0"/>
        </w:rPr>
        <w:t>Hệ thống phải hiển thị button "Thanh toán" sau khi đặt vé thành công, và chuyển hướng đến trang "Thanh toán" trong hệ thống.</w:t>
      </w:r>
    </w:p>
    <w:p w14:paraId="000002A7">
      <w:pPr>
        <w:keepNext w:val="0"/>
        <w:keepLines w:val="0"/>
        <w:pageBreakBefore w:val="0"/>
        <w:widowControl/>
        <w:numPr>
          <w:ilvl w:val="0"/>
          <w:numId w:val="44"/>
        </w:numPr>
        <w:spacing w:line="360" w:lineRule="auto"/>
        <w:ind w:left="720" w:hanging="360"/>
        <w:jc w:val="both"/>
        <w:rPr>
          <w:b w:val="0"/>
          <w:i w:val="0"/>
        </w:rPr>
      </w:pPr>
      <w:r>
        <w:rPr>
          <w:b w:val="0"/>
          <w:i w:val="0"/>
          <w:rtl w:val="0"/>
        </w:rPr>
        <w:t>Trang "Thanh toán" phải yêu cầu thông tin cơ bản (số thẻ, ngày hết hạn, CVV) để xử lý thanh toán.</w:t>
      </w:r>
    </w:p>
    <w:p w14:paraId="000002A8">
      <w:pPr>
        <w:keepNext w:val="0"/>
        <w:keepLines w:val="0"/>
        <w:pageBreakBefore w:val="0"/>
        <w:widowControl/>
        <w:numPr>
          <w:ilvl w:val="0"/>
          <w:numId w:val="44"/>
        </w:numPr>
        <w:spacing w:line="360" w:lineRule="auto"/>
        <w:ind w:left="720" w:hanging="360"/>
        <w:jc w:val="both"/>
        <w:rPr>
          <w:b w:val="0"/>
          <w:i w:val="0"/>
        </w:rPr>
      </w:pPr>
      <w:r>
        <w:rPr>
          <w:b w:val="0"/>
          <w:i w:val="0"/>
          <w:rtl w:val="0"/>
        </w:rPr>
        <w:t>Hệ thống phải có thời gian giới hạn để thanh toán (ví dụ: 15 phút).</w:t>
      </w:r>
    </w:p>
    <w:p w14:paraId="000002A9">
      <w:pPr>
        <w:keepNext w:val="0"/>
        <w:keepLines w:val="0"/>
        <w:pageBreakBefore w:val="0"/>
        <w:widowControl/>
        <w:numPr>
          <w:ilvl w:val="0"/>
          <w:numId w:val="44"/>
        </w:numPr>
        <w:spacing w:line="360" w:lineRule="auto"/>
        <w:ind w:left="720" w:hanging="360"/>
        <w:jc w:val="both"/>
        <w:rPr>
          <w:b/>
          <w:i w:val="0"/>
        </w:rPr>
      </w:pPr>
      <w:r>
        <w:rPr>
          <w:b w:val="0"/>
          <w:i w:val="0"/>
          <w:rtl w:val="0"/>
        </w:rPr>
        <w:t>Nếu thanh toán thành công, hệ thống phải gửi thông báo</w:t>
      </w:r>
    </w:p>
    <w:p w14:paraId="000002AA">
      <w:pPr>
        <w:keepNext w:val="0"/>
        <w:keepLines w:val="0"/>
        <w:pageBreakBefore w:val="0"/>
        <w:widowControl/>
        <w:spacing w:line="360" w:lineRule="auto"/>
        <w:ind w:firstLine="360"/>
        <w:jc w:val="both"/>
        <w:rPr>
          <w:b/>
          <w:i w:val="0"/>
        </w:rPr>
      </w:pPr>
      <w:r>
        <w:rPr>
          <w:b/>
          <w:i w:val="0"/>
          <w:rtl w:val="0"/>
        </w:rPr>
        <w:t xml:space="preserve">Điều kiện trước: </w:t>
      </w:r>
      <w:r>
        <w:rPr>
          <w:b w:val="0"/>
          <w:i w:val="0"/>
          <w:rtl w:val="0"/>
        </w:rPr>
        <w:t>Người dùng đã đăng nhập và chọn phim, lịch chiếu.</w:t>
      </w:r>
    </w:p>
    <w:p w14:paraId="000002AB">
      <w:pPr>
        <w:keepNext w:val="0"/>
        <w:keepLines w:val="0"/>
        <w:pageBreakBefore w:val="0"/>
        <w:widowControl/>
        <w:spacing w:line="360" w:lineRule="auto"/>
        <w:ind w:firstLine="360"/>
        <w:jc w:val="both"/>
        <w:rPr>
          <w:i/>
        </w:rPr>
      </w:pPr>
      <w:r>
        <w:rPr>
          <w:b/>
          <w:i w:val="0"/>
          <w:rtl w:val="0"/>
        </w:rPr>
        <w:t xml:space="preserve">Điều kiện sau: </w:t>
      </w:r>
      <w:r>
        <w:rPr>
          <w:b w:val="0"/>
          <w:i w:val="0"/>
          <w:rtl w:val="0"/>
        </w:rPr>
        <w:t>Vé được đặt và thanh toán thành công, người dùng nhận mã vé; hoặc thông báo lỗi nếu có vấn đề.</w:t>
      </w:r>
    </w:p>
    <w:p w14:paraId="000002AC">
      <w:pPr>
        <w:pStyle w:val="5"/>
        <w:numPr>
          <w:ilvl w:val="0"/>
          <w:numId w:val="28"/>
        </w:numPr>
        <w:ind w:left="720" w:hanging="360"/>
      </w:pPr>
      <w:r>
        <w:rPr>
          <w:rtl w:val="0"/>
        </w:rPr>
        <w:t>Usecase Xem lịch sử đặt vé</w:t>
      </w:r>
    </w:p>
    <w:p w14:paraId="000002AD">
      <w:pPr>
        <w:keepNext w:val="0"/>
        <w:keepLines w:val="0"/>
        <w:pageBreakBefore w:val="0"/>
        <w:widowControl/>
        <w:spacing w:line="360" w:lineRule="auto"/>
        <w:jc w:val="center"/>
      </w:pPr>
      <w:r>
        <w:drawing>
          <wp:inline distT="0" distB="0" distL="114300" distR="114300">
            <wp:extent cx="4448175" cy="170497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21" name="image5.png"/>
                    <pic:cNvPicPr preferRelativeResize="0"/>
                  </pic:nvPicPr>
                  <pic:blipFill>
                    <a:blip r:embed="rId15"/>
                    <a:srcRect/>
                    <a:stretch>
                      <a:fillRect/>
                    </a:stretch>
                  </pic:blipFill>
                  <pic:spPr>
                    <a:xfrm>
                      <a:off x="0" y="0"/>
                      <a:ext cx="4448175" cy="1704975"/>
                    </a:xfrm>
                    <a:prstGeom prst="rect">
                      <a:avLst/>
                    </a:prstGeom>
                  </pic:spPr>
                </pic:pic>
              </a:graphicData>
            </a:graphic>
          </wp:inline>
        </w:drawing>
      </w:r>
    </w:p>
    <w:p w14:paraId="000002AE">
      <w:pPr>
        <w:keepNext w:val="0"/>
        <w:keepLines w:val="0"/>
        <w:pageBreakBefore w:val="0"/>
        <w:widowControl/>
        <w:spacing w:line="360" w:lineRule="auto"/>
        <w:jc w:val="center"/>
        <w:rPr>
          <w:i/>
        </w:rPr>
      </w:pPr>
      <w:r>
        <w:rPr>
          <w:i/>
          <w:rtl w:val="0"/>
        </w:rPr>
        <w:t>Hình 2.10 Usecase Xem lịch sử đặt vé</w:t>
      </w:r>
    </w:p>
    <w:p w14:paraId="000002AF">
      <w:pPr>
        <w:keepNext w:val="0"/>
        <w:keepLines w:val="0"/>
        <w:pageBreakBefore w:val="0"/>
        <w:widowControl/>
        <w:spacing w:line="360" w:lineRule="auto"/>
        <w:ind w:firstLine="360"/>
        <w:jc w:val="both"/>
        <w:rPr>
          <w:b/>
          <w:i w:val="0"/>
        </w:rPr>
      </w:pPr>
      <w:r>
        <w:rPr>
          <w:b/>
          <w:i w:val="0"/>
          <w:rtl w:val="0"/>
        </w:rPr>
        <w:t xml:space="preserve">Mục đích: </w:t>
      </w:r>
      <w:r>
        <w:rPr>
          <w:b w:val="0"/>
          <w:i w:val="0"/>
          <w:rtl w:val="0"/>
        </w:rPr>
        <w:t>Người dùng đã đăng ký xem lại danh sách các vé đã đặt trước đó, bao gồm thông tin phim, lịch chiếu, ghế ngồi, và trạng thái thanh toán.</w:t>
      </w:r>
    </w:p>
    <w:p w14:paraId="000002B0">
      <w:pPr>
        <w:keepNext w:val="0"/>
        <w:keepLines w:val="0"/>
        <w:pageBreakBefore w:val="0"/>
        <w:widowControl/>
        <w:spacing w:line="360" w:lineRule="auto"/>
        <w:ind w:firstLine="360"/>
        <w:jc w:val="both"/>
        <w:rPr>
          <w:b/>
          <w:i w:val="0"/>
        </w:rPr>
      </w:pPr>
      <w:r>
        <w:rPr>
          <w:b/>
          <w:i w:val="0"/>
          <w:rtl w:val="0"/>
        </w:rPr>
        <w:t>Tác nhân, mô tả chung</w:t>
      </w:r>
    </w:p>
    <w:p w14:paraId="000002B1">
      <w:pPr>
        <w:keepNext w:val="0"/>
        <w:keepLines w:val="0"/>
        <w:pageBreakBefore w:val="0"/>
        <w:widowControl/>
        <w:numPr>
          <w:ilvl w:val="0"/>
          <w:numId w:val="45"/>
        </w:numPr>
        <w:spacing w:line="360" w:lineRule="auto"/>
        <w:ind w:left="720" w:hanging="360"/>
        <w:jc w:val="both"/>
        <w:rPr>
          <w:b w:val="0"/>
          <w:i w:val="0"/>
        </w:rPr>
      </w:pPr>
      <w:r>
        <w:rPr>
          <w:b w:val="0"/>
          <w:i w:val="0"/>
          <w:rtl w:val="0"/>
        </w:rPr>
        <w:t>Tác nhân: Người dùng đã đăng ký.</w:t>
      </w:r>
    </w:p>
    <w:p w14:paraId="000002B2">
      <w:pPr>
        <w:keepNext w:val="0"/>
        <w:keepLines w:val="0"/>
        <w:pageBreakBefore w:val="0"/>
        <w:widowControl/>
        <w:numPr>
          <w:ilvl w:val="0"/>
          <w:numId w:val="45"/>
        </w:numPr>
        <w:spacing w:line="360" w:lineRule="auto"/>
        <w:ind w:left="720" w:hanging="360"/>
        <w:jc w:val="both"/>
        <w:rPr>
          <w:b w:val="0"/>
          <w:i w:val="0"/>
        </w:rPr>
      </w:pPr>
      <w:r>
        <w:rPr>
          <w:b w:val="0"/>
          <w:i w:val="0"/>
          <w:rtl w:val="0"/>
        </w:rPr>
        <w:t>Mô tả chung: Người dùng đã đăng ký truy cập trang "Lịch sử đặt vé" trên website để xem danh sách các vé đã đặt trước đó.</w:t>
      </w:r>
    </w:p>
    <w:p w14:paraId="000002B3">
      <w:pPr>
        <w:keepNext w:val="0"/>
        <w:keepLines w:val="0"/>
        <w:pageBreakBefore w:val="0"/>
        <w:widowControl/>
        <w:spacing w:line="360" w:lineRule="auto"/>
        <w:ind w:firstLine="360"/>
        <w:jc w:val="both"/>
        <w:rPr>
          <w:b/>
          <w:i w:val="0"/>
        </w:rPr>
      </w:pPr>
      <w:r>
        <w:rPr>
          <w:b/>
          <w:i w:val="0"/>
          <w:rtl w:val="0"/>
        </w:rPr>
        <w:t>Luồng sự kiện chính</w:t>
      </w:r>
    </w:p>
    <w:tbl>
      <w:tblPr>
        <w:tblStyle w:val="264"/>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15535767">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2B4">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2B5">
            <w:pPr>
              <w:widowControl w:val="0"/>
              <w:spacing w:line="360" w:lineRule="auto"/>
              <w:jc w:val="center"/>
            </w:pPr>
            <w:r>
              <w:rPr>
                <w:rtl w:val="0"/>
              </w:rPr>
              <w:t>Phản ứng của hệ thống</w:t>
            </w:r>
          </w:p>
        </w:tc>
      </w:tr>
      <w:tr w14:paraId="4C924C49">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2B6">
            <w:pPr>
              <w:widowControl w:val="0"/>
              <w:spacing w:line="360" w:lineRule="auto"/>
              <w:jc w:val="both"/>
            </w:pPr>
            <w:r>
              <w:rPr>
                <w:rtl w:val="0"/>
              </w:rPr>
              <w:t>1. Người dùng đã đăng ký truy cập trang "Lịch sử đặt vé" trên website.</w:t>
            </w:r>
          </w:p>
          <w:p w14:paraId="000002B7">
            <w:pPr>
              <w:widowControl w:val="0"/>
              <w:spacing w:line="360" w:lineRule="auto"/>
              <w:jc w:val="both"/>
            </w:pPr>
          </w:p>
          <w:p w14:paraId="000002B8">
            <w:pPr>
              <w:widowControl w:val="0"/>
              <w:spacing w:line="360" w:lineRule="auto"/>
              <w:jc w:val="both"/>
            </w:pPr>
          </w:p>
          <w:p w14:paraId="000002B9">
            <w:pPr>
              <w:widowControl w:val="0"/>
              <w:spacing w:line="360" w:lineRule="auto"/>
              <w:jc w:val="both"/>
            </w:pPr>
          </w:p>
          <w:p w14:paraId="000002BA">
            <w:pPr>
              <w:widowControl w:val="0"/>
              <w:spacing w:line="360" w:lineRule="auto"/>
              <w:jc w:val="both"/>
            </w:pPr>
          </w:p>
          <w:p w14:paraId="000002BB">
            <w:pPr>
              <w:widowControl w:val="0"/>
              <w:spacing w:line="360" w:lineRule="auto"/>
              <w:jc w:val="both"/>
            </w:pPr>
          </w:p>
          <w:p w14:paraId="000002BC">
            <w:pPr>
              <w:widowControl w:val="0"/>
              <w:spacing w:line="360" w:lineRule="auto"/>
              <w:jc w:val="both"/>
            </w:pPr>
          </w:p>
          <w:p w14:paraId="000002BD">
            <w:pPr>
              <w:widowControl w:val="0"/>
              <w:spacing w:line="360" w:lineRule="auto"/>
              <w:jc w:val="both"/>
            </w:pPr>
          </w:p>
          <w:p w14:paraId="000002BE">
            <w:pPr>
              <w:widowControl w:val="0"/>
              <w:spacing w:line="360" w:lineRule="auto"/>
              <w:jc w:val="both"/>
            </w:pPr>
          </w:p>
          <w:p w14:paraId="000002BF">
            <w:pPr>
              <w:widowControl w:val="0"/>
              <w:spacing w:line="360" w:lineRule="auto"/>
              <w:jc w:val="both"/>
            </w:pPr>
          </w:p>
          <w:p w14:paraId="000002C0">
            <w:pPr>
              <w:widowControl w:val="0"/>
              <w:spacing w:line="360" w:lineRule="auto"/>
              <w:jc w:val="both"/>
            </w:pPr>
          </w:p>
          <w:p w14:paraId="000002C1">
            <w:pPr>
              <w:widowControl w:val="0"/>
              <w:spacing w:line="360" w:lineRule="auto"/>
              <w:jc w:val="both"/>
            </w:pPr>
          </w:p>
          <w:p w14:paraId="000002C2">
            <w:pPr>
              <w:widowControl w:val="0"/>
              <w:spacing w:line="360" w:lineRule="auto"/>
              <w:jc w:val="both"/>
            </w:pPr>
            <w:r>
              <w:rPr>
                <w:rtl w:val="0"/>
              </w:rPr>
              <w:t>4. Người dùng xem thông tin vé và có thể chọn một vé để xem chi tiết (ví dụ: nhấn vào mã vé).</w:t>
            </w:r>
          </w:p>
          <w:p w14:paraId="000002C3">
            <w:pPr>
              <w:widowControl w:val="0"/>
              <w:spacing w:line="360" w:lineRule="auto"/>
              <w:jc w:val="both"/>
            </w:pPr>
          </w:p>
          <w:p w14:paraId="000002C4">
            <w:pPr>
              <w:widowControl w:val="0"/>
              <w:spacing w:line="360" w:lineRule="auto"/>
              <w:jc w:val="both"/>
            </w:pPr>
          </w:p>
          <w:p w14:paraId="000002C5">
            <w:pPr>
              <w:widowControl w:val="0"/>
              <w:spacing w:line="360" w:lineRule="auto"/>
              <w:jc w:val="both"/>
            </w:pPr>
          </w:p>
          <w:p w14:paraId="000002C6">
            <w:pPr>
              <w:widowControl w:val="0"/>
              <w:spacing w:line="360" w:lineRule="auto"/>
              <w:jc w:val="both"/>
            </w:pPr>
          </w:p>
          <w:p w14:paraId="000002C7">
            <w:pPr>
              <w:widowControl w:val="0"/>
              <w:spacing w:line="360" w:lineRule="auto"/>
              <w:jc w:val="both"/>
            </w:pP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2C8">
            <w:pPr>
              <w:widowControl w:val="0"/>
              <w:spacing w:line="360" w:lineRule="auto"/>
              <w:jc w:val="both"/>
            </w:pPr>
          </w:p>
          <w:p w14:paraId="000002C9">
            <w:pPr>
              <w:widowControl w:val="0"/>
              <w:spacing w:line="360" w:lineRule="auto"/>
              <w:jc w:val="both"/>
            </w:pPr>
          </w:p>
          <w:p w14:paraId="000002CA">
            <w:pPr>
              <w:widowControl w:val="0"/>
              <w:spacing w:line="360" w:lineRule="auto"/>
              <w:jc w:val="both"/>
            </w:pPr>
            <w:r>
              <w:rPr>
                <w:rtl w:val="0"/>
              </w:rPr>
              <w:t>2. Hệ thống truy vấn cơ sở dữ liệu để lấy danh sách vé đã đặt của người dùng.</w:t>
            </w:r>
          </w:p>
          <w:p w14:paraId="000002CB">
            <w:pPr>
              <w:widowControl w:val="0"/>
              <w:spacing w:line="360" w:lineRule="auto"/>
              <w:jc w:val="both"/>
            </w:pPr>
            <w:r>
              <w:rPr>
                <w:rtl w:val="0"/>
              </w:rPr>
              <w:t>3. Hệ thống hiển thị danh sách vé đã đặt, bao gồm các thông tin:</w:t>
            </w:r>
          </w:p>
          <w:p w14:paraId="000002CC">
            <w:pPr>
              <w:widowControl w:val="0"/>
              <w:spacing w:line="360" w:lineRule="auto"/>
              <w:jc w:val="both"/>
            </w:pPr>
            <w:r>
              <w:rPr>
                <w:rtl w:val="0"/>
              </w:rPr>
              <w:t>- Tên phim.</w:t>
            </w:r>
          </w:p>
          <w:p w14:paraId="000002CD">
            <w:pPr>
              <w:widowControl w:val="0"/>
              <w:spacing w:line="360" w:lineRule="auto"/>
              <w:jc w:val="both"/>
            </w:pPr>
            <w:r>
              <w:rPr>
                <w:rtl w:val="0"/>
              </w:rPr>
              <w:t>- Ngày giờ chiếu.</w:t>
            </w:r>
          </w:p>
          <w:p w14:paraId="000002CE">
            <w:pPr>
              <w:widowControl w:val="0"/>
              <w:spacing w:line="360" w:lineRule="auto"/>
              <w:jc w:val="both"/>
            </w:pPr>
            <w:r>
              <w:rPr>
                <w:rtl w:val="0"/>
              </w:rPr>
              <w:t>- Phòng chiếu.</w:t>
            </w:r>
          </w:p>
          <w:p w14:paraId="000002CF">
            <w:pPr>
              <w:widowControl w:val="0"/>
              <w:spacing w:line="360" w:lineRule="auto"/>
              <w:jc w:val="both"/>
            </w:pPr>
            <w:r>
              <w:rPr>
                <w:rtl w:val="0"/>
              </w:rPr>
              <w:t>- Ghế ngồi.</w:t>
            </w:r>
          </w:p>
          <w:p w14:paraId="000002D0">
            <w:pPr>
              <w:widowControl w:val="0"/>
              <w:spacing w:line="360" w:lineRule="auto"/>
              <w:jc w:val="both"/>
            </w:pPr>
            <w:r>
              <w:rPr>
                <w:rtl w:val="0"/>
              </w:rPr>
              <w:t>- Mã vé.</w:t>
            </w:r>
          </w:p>
          <w:p w14:paraId="000002D1">
            <w:pPr>
              <w:widowControl w:val="0"/>
              <w:spacing w:line="360" w:lineRule="auto"/>
              <w:jc w:val="both"/>
            </w:pPr>
            <w:r>
              <w:rPr>
                <w:rtl w:val="0"/>
              </w:rPr>
              <w:t>- Trạng thái thanh toán.</w:t>
            </w:r>
          </w:p>
          <w:p w14:paraId="000002D2">
            <w:pPr>
              <w:widowControl w:val="0"/>
              <w:spacing w:line="360" w:lineRule="auto"/>
              <w:jc w:val="both"/>
            </w:pPr>
            <w:r>
              <w:rPr>
                <w:rtl w:val="0"/>
              </w:rPr>
              <w:t>- Trạng thái kiểm tra vé.</w:t>
            </w:r>
          </w:p>
          <w:p w14:paraId="000002D3">
            <w:pPr>
              <w:widowControl w:val="0"/>
              <w:spacing w:line="360" w:lineRule="auto"/>
              <w:jc w:val="both"/>
            </w:pPr>
          </w:p>
          <w:p w14:paraId="000002D4">
            <w:pPr>
              <w:widowControl w:val="0"/>
              <w:spacing w:line="360" w:lineRule="auto"/>
              <w:jc w:val="both"/>
            </w:pPr>
          </w:p>
          <w:p w14:paraId="000002D5">
            <w:pPr>
              <w:widowControl w:val="0"/>
              <w:spacing w:line="360" w:lineRule="auto"/>
              <w:jc w:val="both"/>
            </w:pPr>
          </w:p>
          <w:p w14:paraId="000002D6">
            <w:pPr>
              <w:widowControl w:val="0"/>
              <w:spacing w:line="360" w:lineRule="auto"/>
              <w:jc w:val="both"/>
            </w:pPr>
            <w:r>
              <w:rPr>
                <w:rtl w:val="0"/>
              </w:rPr>
              <w:t>5. Hệ thống hiển thị chi tiết vé đã chọn:</w:t>
            </w:r>
          </w:p>
          <w:p w14:paraId="000002D7">
            <w:pPr>
              <w:widowControl w:val="0"/>
              <w:spacing w:line="360" w:lineRule="auto"/>
              <w:jc w:val="both"/>
            </w:pPr>
            <w:r>
              <w:rPr>
                <w:rtl w:val="0"/>
              </w:rPr>
              <w:t>- Thông tin phim, lịch chiếu, ghế ngồi.</w:t>
            </w:r>
          </w:p>
          <w:p w14:paraId="000002D8">
            <w:pPr>
              <w:widowControl w:val="0"/>
              <w:spacing w:line="360" w:lineRule="auto"/>
              <w:jc w:val="both"/>
            </w:pPr>
            <w:r>
              <w:rPr>
                <w:rtl w:val="0"/>
              </w:rPr>
              <w:t>- Tổng tiền thanh toán.</w:t>
            </w:r>
          </w:p>
          <w:p w14:paraId="000002D9">
            <w:pPr>
              <w:widowControl w:val="0"/>
              <w:spacing w:line="360" w:lineRule="auto"/>
              <w:jc w:val="both"/>
            </w:pPr>
            <w:r>
              <w:rPr>
                <w:rtl w:val="0"/>
              </w:rPr>
              <w:t>- Thời gian đặt vé.</w:t>
            </w:r>
          </w:p>
          <w:p w14:paraId="000002DA">
            <w:pPr>
              <w:widowControl w:val="0"/>
              <w:spacing w:line="360" w:lineRule="auto"/>
              <w:jc w:val="both"/>
            </w:pPr>
            <w:r>
              <w:rPr>
                <w:rtl w:val="0"/>
              </w:rPr>
              <w:t>- Thời gian thanh toán.</w:t>
            </w:r>
          </w:p>
          <w:p w14:paraId="000002DB">
            <w:pPr>
              <w:widowControl w:val="0"/>
              <w:spacing w:line="360" w:lineRule="auto"/>
              <w:jc w:val="both"/>
            </w:pPr>
            <w:r>
              <w:rPr>
                <w:rtl w:val="0"/>
              </w:rPr>
              <w:t>6. Kết thúc Use Case.</w:t>
            </w:r>
          </w:p>
        </w:tc>
      </w:tr>
    </w:tbl>
    <w:p w14:paraId="000002DC">
      <w:pPr>
        <w:keepNext w:val="0"/>
        <w:keepLines w:val="0"/>
        <w:pageBreakBefore w:val="0"/>
        <w:widowControl/>
        <w:spacing w:line="360" w:lineRule="auto"/>
        <w:ind w:firstLine="360"/>
        <w:jc w:val="center"/>
        <w:rPr>
          <w:b w:val="0"/>
          <w:i/>
        </w:rPr>
      </w:pPr>
      <w:r>
        <w:rPr>
          <w:b w:val="0"/>
          <w:i/>
          <w:rtl w:val="0"/>
        </w:rPr>
        <w:t>Bảng 2.14 Luồng sự kiện chính Usecase Xem lịch sử đặt vé</w:t>
      </w:r>
    </w:p>
    <w:p w14:paraId="000002E4">
      <w:pPr>
        <w:keepNext w:val="0"/>
        <w:keepLines w:val="0"/>
        <w:pageBreakBefore w:val="0"/>
        <w:widowControl/>
        <w:spacing w:line="360" w:lineRule="auto"/>
        <w:ind w:firstLine="360"/>
        <w:jc w:val="both"/>
        <w:rPr>
          <w:b/>
          <w:i w:val="0"/>
        </w:rPr>
      </w:pPr>
      <w:r>
        <w:rPr>
          <w:b/>
          <w:i w:val="0"/>
          <w:rtl w:val="0"/>
        </w:rPr>
        <w:t xml:space="preserve">Luồng thay thế </w:t>
      </w:r>
    </w:p>
    <w:tbl>
      <w:tblPr>
        <w:tblStyle w:val="265"/>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6797A0D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2E5">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2E6">
            <w:pPr>
              <w:widowControl w:val="0"/>
              <w:spacing w:line="360" w:lineRule="auto"/>
              <w:jc w:val="center"/>
            </w:pPr>
            <w:r>
              <w:rPr>
                <w:rtl w:val="0"/>
              </w:rPr>
              <w:t>Phản ứng của hệ thống</w:t>
            </w:r>
          </w:p>
        </w:tc>
      </w:tr>
      <w:tr w14:paraId="41BA2A6C">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2E7">
            <w:pPr>
              <w:widowControl w:val="0"/>
              <w:spacing w:line="360" w:lineRule="auto"/>
              <w:jc w:val="both"/>
            </w:pPr>
            <w:r>
              <w:rPr>
                <w:rtl w:val="0"/>
              </w:rPr>
              <w:t>Luồng thay thế 2a: Không có vé nào trong lịch sử</w:t>
            </w:r>
          </w:p>
          <w:p w14:paraId="000002E8">
            <w:pPr>
              <w:widowControl w:val="0"/>
              <w:spacing w:line="360" w:lineRule="auto"/>
              <w:jc w:val="both"/>
            </w:pPr>
          </w:p>
          <w:p w14:paraId="000002E9">
            <w:pPr>
              <w:widowControl w:val="0"/>
              <w:spacing w:line="360" w:lineRule="auto"/>
              <w:jc w:val="both"/>
            </w:pPr>
          </w:p>
          <w:p w14:paraId="000002EA">
            <w:pPr>
              <w:widowControl w:val="0"/>
              <w:spacing w:line="360" w:lineRule="auto"/>
              <w:jc w:val="both"/>
            </w:pPr>
          </w:p>
          <w:p w14:paraId="000002EB">
            <w:pPr>
              <w:widowControl w:val="0"/>
              <w:spacing w:line="360" w:lineRule="auto"/>
              <w:jc w:val="both"/>
            </w:pPr>
          </w:p>
          <w:p w14:paraId="000002EC">
            <w:pPr>
              <w:widowControl w:val="0"/>
              <w:spacing w:line="360" w:lineRule="auto"/>
              <w:jc w:val="both"/>
            </w:pPr>
            <w:r>
              <w:rPr>
                <w:rtl w:val="0"/>
              </w:rPr>
              <w:t>Luồng thay thế 2b: Lỗi hệ thống khi truy vấn dữ liệu</w:t>
            </w:r>
          </w:p>
          <w:p w14:paraId="000002ED">
            <w:pPr>
              <w:widowControl w:val="0"/>
              <w:spacing w:line="360" w:lineRule="auto"/>
              <w:jc w:val="both"/>
            </w:pPr>
          </w:p>
          <w:p w14:paraId="000002EE">
            <w:pPr>
              <w:widowControl w:val="0"/>
              <w:spacing w:line="360" w:lineRule="auto"/>
              <w:jc w:val="both"/>
            </w:pPr>
          </w:p>
          <w:p w14:paraId="000002EF">
            <w:pPr>
              <w:widowControl w:val="0"/>
              <w:spacing w:line="360" w:lineRule="auto"/>
              <w:jc w:val="both"/>
            </w:pPr>
          </w:p>
          <w:p w14:paraId="000002F0">
            <w:pPr>
              <w:widowControl w:val="0"/>
              <w:spacing w:line="360" w:lineRule="auto"/>
              <w:jc w:val="both"/>
            </w:pPr>
          </w:p>
          <w:p w14:paraId="000002F1">
            <w:pPr>
              <w:widowControl w:val="0"/>
              <w:spacing w:line="360" w:lineRule="auto"/>
              <w:jc w:val="both"/>
            </w:pPr>
          </w:p>
          <w:p w14:paraId="000002F2">
            <w:pPr>
              <w:widowControl w:val="0"/>
              <w:spacing w:line="360" w:lineRule="auto"/>
              <w:jc w:val="both"/>
            </w:pPr>
            <w:r>
              <w:rPr>
                <w:rtl w:val="0"/>
              </w:rPr>
              <w:t>Luồng thay thế 4a: Người dùng không chọn xem chi tiết</w:t>
            </w:r>
          </w:p>
          <w:p w14:paraId="000002F3">
            <w:pPr>
              <w:widowControl w:val="0"/>
              <w:spacing w:line="360" w:lineRule="auto"/>
              <w:jc w:val="both"/>
            </w:pPr>
            <w:r>
              <w:rPr>
                <w:rtl w:val="0"/>
              </w:rPr>
              <w:t>4a1. Người dùng không chọn xem chi tiết mà thoát khỏi trang.</w:t>
            </w:r>
          </w:p>
          <w:p w14:paraId="000002F4">
            <w:pPr>
              <w:widowControl w:val="0"/>
              <w:spacing w:line="360" w:lineRule="auto"/>
              <w:jc w:val="both"/>
            </w:pP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2F5">
            <w:pPr>
              <w:widowControl w:val="0"/>
              <w:spacing w:line="360" w:lineRule="auto"/>
              <w:jc w:val="both"/>
            </w:pPr>
          </w:p>
          <w:p w14:paraId="000002F6">
            <w:pPr>
              <w:widowControl w:val="0"/>
              <w:spacing w:line="360" w:lineRule="auto"/>
              <w:jc w:val="both"/>
            </w:pPr>
          </w:p>
          <w:p w14:paraId="000002F7">
            <w:pPr>
              <w:widowControl w:val="0"/>
              <w:spacing w:line="360" w:lineRule="auto"/>
              <w:jc w:val="both"/>
            </w:pPr>
            <w:r>
              <w:rPr>
                <w:rtl w:val="0"/>
              </w:rPr>
              <w:t>2a1. Nếu không có vé nào trong lịch sử đặt vé của người dùng, hiển thị thông báo: "Bạn chưa đặt vé nào."</w:t>
            </w:r>
          </w:p>
          <w:p w14:paraId="000002F8">
            <w:pPr>
              <w:widowControl w:val="0"/>
              <w:spacing w:line="360" w:lineRule="auto"/>
              <w:jc w:val="both"/>
            </w:pPr>
            <w:r>
              <w:rPr>
                <w:rtl w:val="0"/>
              </w:rPr>
              <w:t>2a2. Kết thúc Use Case.</w:t>
            </w:r>
          </w:p>
          <w:p w14:paraId="000002F9">
            <w:pPr>
              <w:widowControl w:val="0"/>
              <w:spacing w:line="360" w:lineRule="auto"/>
              <w:jc w:val="both"/>
            </w:pPr>
          </w:p>
          <w:p w14:paraId="000002FA">
            <w:pPr>
              <w:widowControl w:val="0"/>
              <w:spacing w:line="360" w:lineRule="auto"/>
              <w:jc w:val="both"/>
            </w:pPr>
          </w:p>
          <w:p w14:paraId="000002FB">
            <w:pPr>
              <w:widowControl w:val="0"/>
              <w:spacing w:line="360" w:lineRule="auto"/>
              <w:jc w:val="both"/>
            </w:pPr>
            <w:r>
              <w:rPr>
                <w:rtl w:val="0"/>
              </w:rPr>
              <w:t>2b1. Nếu có lỗi khi truy vấn dữ liệu (ví dụ: mất kết nối cơ sở dữ liệu), hiển thị thông báo: "Đã có lỗi xảy ra, vui lòng thử lại sau."</w:t>
            </w:r>
          </w:p>
          <w:p w14:paraId="000002FC">
            <w:pPr>
              <w:widowControl w:val="0"/>
              <w:spacing w:line="360" w:lineRule="auto"/>
              <w:jc w:val="both"/>
            </w:pPr>
            <w:r>
              <w:rPr>
                <w:rtl w:val="0"/>
              </w:rPr>
              <w:t>2b2. Kết thúc Use Case.</w:t>
            </w:r>
          </w:p>
          <w:p w14:paraId="000002FD">
            <w:pPr>
              <w:widowControl w:val="0"/>
              <w:spacing w:line="360" w:lineRule="auto"/>
              <w:jc w:val="both"/>
            </w:pPr>
          </w:p>
          <w:p w14:paraId="000002FE">
            <w:pPr>
              <w:widowControl w:val="0"/>
              <w:spacing w:line="360" w:lineRule="auto"/>
              <w:jc w:val="both"/>
            </w:pPr>
          </w:p>
          <w:p w14:paraId="000002FF">
            <w:pPr>
              <w:widowControl w:val="0"/>
              <w:spacing w:line="360" w:lineRule="auto"/>
              <w:jc w:val="both"/>
            </w:pPr>
          </w:p>
          <w:p w14:paraId="00000300">
            <w:pPr>
              <w:widowControl w:val="0"/>
              <w:spacing w:line="360" w:lineRule="auto"/>
              <w:jc w:val="both"/>
            </w:pPr>
          </w:p>
          <w:p w14:paraId="00000301">
            <w:pPr>
              <w:widowControl w:val="0"/>
              <w:spacing w:line="360" w:lineRule="auto"/>
              <w:jc w:val="both"/>
            </w:pPr>
            <w:r>
              <w:rPr>
                <w:rtl w:val="0"/>
              </w:rPr>
              <w:t>4a2. Kết thúc Use Case.</w:t>
            </w:r>
          </w:p>
        </w:tc>
      </w:tr>
    </w:tbl>
    <w:p w14:paraId="00000302">
      <w:pPr>
        <w:keepNext w:val="0"/>
        <w:keepLines w:val="0"/>
        <w:pageBreakBefore w:val="0"/>
        <w:widowControl/>
        <w:spacing w:line="360" w:lineRule="auto"/>
        <w:ind w:firstLine="360"/>
        <w:jc w:val="center"/>
        <w:rPr>
          <w:b w:val="0"/>
          <w:i/>
        </w:rPr>
      </w:pPr>
      <w:r>
        <w:rPr>
          <w:b w:val="0"/>
          <w:i/>
          <w:rtl w:val="0"/>
        </w:rPr>
        <w:t>Bảng 2.14 Luồng thay thế Usecase Xem lịch sử đặt vé</w:t>
      </w:r>
    </w:p>
    <w:p w14:paraId="00000303">
      <w:pPr>
        <w:keepNext w:val="0"/>
        <w:keepLines w:val="0"/>
        <w:pageBreakBefore w:val="0"/>
        <w:widowControl/>
        <w:spacing w:line="360" w:lineRule="auto"/>
        <w:ind w:firstLine="360"/>
        <w:jc w:val="both"/>
        <w:rPr>
          <w:b/>
          <w:i w:val="0"/>
        </w:rPr>
      </w:pPr>
      <w:r>
        <w:rPr>
          <w:b/>
          <w:i w:val="0"/>
          <w:rtl w:val="0"/>
        </w:rPr>
        <w:t>Các yêu cầu cụ thể</w:t>
      </w:r>
    </w:p>
    <w:p w14:paraId="00000304">
      <w:pPr>
        <w:keepNext w:val="0"/>
        <w:keepLines w:val="0"/>
        <w:pageBreakBefore w:val="0"/>
        <w:widowControl/>
        <w:numPr>
          <w:ilvl w:val="0"/>
          <w:numId w:val="46"/>
        </w:numPr>
        <w:spacing w:line="360" w:lineRule="auto"/>
        <w:ind w:left="720" w:hanging="360"/>
        <w:jc w:val="both"/>
        <w:rPr>
          <w:b w:val="0"/>
          <w:i w:val="0"/>
        </w:rPr>
      </w:pPr>
      <w:r>
        <w:rPr>
          <w:b w:val="0"/>
          <w:i w:val="0"/>
          <w:rtl w:val="0"/>
        </w:rPr>
        <w:t>Hệ thống phải hiển thị đầy đủ thông tin vé trong lịch sử đặt vé: tên phim, ngày giờ chiếu, phòng chiếu, ghế ngồi, mã vé, trạng thái thanh toán, trạng thái kiểm tra vé.</w:t>
      </w:r>
    </w:p>
    <w:p w14:paraId="00000305">
      <w:pPr>
        <w:keepNext w:val="0"/>
        <w:keepLines w:val="0"/>
        <w:pageBreakBefore w:val="0"/>
        <w:widowControl/>
        <w:numPr>
          <w:ilvl w:val="0"/>
          <w:numId w:val="46"/>
        </w:numPr>
        <w:spacing w:line="360" w:lineRule="auto"/>
        <w:ind w:left="720" w:hanging="360"/>
        <w:jc w:val="both"/>
        <w:rPr>
          <w:b w:val="0"/>
          <w:i w:val="0"/>
        </w:rPr>
      </w:pPr>
      <w:r>
        <w:rPr>
          <w:b w:val="0"/>
          <w:i w:val="0"/>
          <w:rtl w:val="0"/>
        </w:rPr>
        <w:t>Hệ thống phải cho phép người dùng xem chi tiết vé bằng cách nhấn vào mã vé.</w:t>
      </w:r>
    </w:p>
    <w:p w14:paraId="00000306">
      <w:pPr>
        <w:keepNext w:val="0"/>
        <w:keepLines w:val="0"/>
        <w:pageBreakBefore w:val="0"/>
        <w:widowControl/>
        <w:numPr>
          <w:ilvl w:val="0"/>
          <w:numId w:val="46"/>
        </w:numPr>
        <w:spacing w:line="360" w:lineRule="auto"/>
        <w:ind w:left="720" w:hanging="360"/>
        <w:jc w:val="both"/>
        <w:rPr>
          <w:b w:val="0"/>
          <w:i w:val="0"/>
        </w:rPr>
      </w:pPr>
      <w:r>
        <w:rPr>
          <w:b w:val="0"/>
          <w:i w:val="0"/>
          <w:rtl w:val="0"/>
        </w:rPr>
        <w:t>Trang "Lịch sử đặt vé" phải phản hồi nhanh (trong vòng 2 giây) và có giao diện thân thiện.</w:t>
      </w:r>
    </w:p>
    <w:p w14:paraId="00000307">
      <w:pPr>
        <w:keepNext w:val="0"/>
        <w:keepLines w:val="0"/>
        <w:pageBreakBefore w:val="0"/>
        <w:widowControl/>
        <w:spacing w:line="360" w:lineRule="auto"/>
        <w:ind w:firstLine="360"/>
        <w:jc w:val="both"/>
        <w:rPr>
          <w:b w:val="0"/>
          <w:i w:val="0"/>
        </w:rPr>
      </w:pPr>
      <w:r>
        <w:rPr>
          <w:b/>
          <w:i w:val="0"/>
          <w:rtl w:val="0"/>
        </w:rPr>
        <w:t xml:space="preserve">Điều kiện trước: </w:t>
      </w:r>
      <w:r>
        <w:rPr>
          <w:b w:val="0"/>
          <w:i w:val="0"/>
          <w:rtl w:val="0"/>
        </w:rPr>
        <w:t>Người dùng đã đăng nhập vào hệ thống.</w:t>
      </w:r>
    </w:p>
    <w:p w14:paraId="00000308">
      <w:pPr>
        <w:keepNext w:val="0"/>
        <w:keepLines w:val="0"/>
        <w:pageBreakBefore w:val="0"/>
        <w:widowControl/>
        <w:spacing w:line="360" w:lineRule="auto"/>
        <w:ind w:firstLine="360"/>
        <w:jc w:val="both"/>
        <w:rPr>
          <w:b w:val="0"/>
          <w:i/>
        </w:rPr>
      </w:pPr>
      <w:r>
        <w:rPr>
          <w:b/>
          <w:i w:val="0"/>
          <w:rtl w:val="0"/>
        </w:rPr>
        <w:t xml:space="preserve">Điều kiện sau: </w:t>
      </w:r>
      <w:r>
        <w:rPr>
          <w:b w:val="0"/>
          <w:i w:val="0"/>
          <w:rtl w:val="0"/>
        </w:rPr>
        <w:t>Người dùng xem được danh sách vé đã đặt và chi tiết vé (nếu có); hoặc nhận thông báo nếu không có vé hoặc có lỗi.</w:t>
      </w:r>
    </w:p>
    <w:p w14:paraId="00000309">
      <w:pPr>
        <w:pStyle w:val="5"/>
        <w:numPr>
          <w:ilvl w:val="0"/>
          <w:numId w:val="28"/>
        </w:numPr>
        <w:ind w:left="720" w:hanging="360"/>
      </w:pPr>
      <w:r>
        <w:rPr>
          <w:rtl w:val="0"/>
        </w:rPr>
        <w:t>Usecase Quản lý tài khoản</w:t>
      </w:r>
    </w:p>
    <w:p w14:paraId="0000030A">
      <w:pPr>
        <w:keepNext w:val="0"/>
        <w:keepLines w:val="0"/>
        <w:pageBreakBefore w:val="0"/>
        <w:widowControl/>
        <w:spacing w:line="360" w:lineRule="auto"/>
        <w:jc w:val="center"/>
        <w:rPr>
          <w:i/>
        </w:rPr>
      </w:pPr>
      <w:r>
        <w:rPr>
          <w:i/>
          <w:rtl w:val="0"/>
        </w:rPr>
        <w:t>Hình 2.11 Usecase Quản lý tài khoản</w:t>
      </w:r>
    </w:p>
    <w:p w14:paraId="0000030B">
      <w:pPr>
        <w:keepNext w:val="0"/>
        <w:keepLines w:val="0"/>
        <w:pageBreakBefore w:val="0"/>
        <w:widowControl/>
        <w:spacing w:line="360" w:lineRule="auto"/>
        <w:ind w:firstLine="360"/>
        <w:jc w:val="both"/>
        <w:rPr>
          <w:b/>
          <w:i w:val="0"/>
        </w:rPr>
      </w:pPr>
      <w:r>
        <w:rPr>
          <w:b/>
          <w:i w:val="0"/>
          <w:rtl w:val="0"/>
        </w:rPr>
        <w:t xml:space="preserve">Mục đích: </w:t>
      </w:r>
      <w:r>
        <w:rPr>
          <w:b w:val="0"/>
          <w:i w:val="0"/>
          <w:rtl w:val="0"/>
        </w:rPr>
        <w:t>Người dùng đã đăng ký xem và cập nhật thông tin tài khoản.</w:t>
      </w:r>
    </w:p>
    <w:p w14:paraId="0000030C">
      <w:pPr>
        <w:keepNext w:val="0"/>
        <w:keepLines w:val="0"/>
        <w:pageBreakBefore w:val="0"/>
        <w:widowControl/>
        <w:spacing w:line="360" w:lineRule="auto"/>
        <w:ind w:firstLine="360"/>
        <w:jc w:val="both"/>
        <w:rPr>
          <w:b/>
          <w:i w:val="0"/>
        </w:rPr>
      </w:pPr>
      <w:r>
        <w:rPr>
          <w:b/>
          <w:i w:val="0"/>
          <w:rtl w:val="0"/>
        </w:rPr>
        <w:t>Tác nhân, mô tả chung</w:t>
      </w:r>
    </w:p>
    <w:p w14:paraId="0000030D">
      <w:pPr>
        <w:keepNext w:val="0"/>
        <w:keepLines w:val="0"/>
        <w:pageBreakBefore w:val="0"/>
        <w:widowControl/>
        <w:numPr>
          <w:ilvl w:val="0"/>
          <w:numId w:val="47"/>
        </w:numPr>
        <w:spacing w:line="360" w:lineRule="auto"/>
        <w:ind w:left="720" w:hanging="360"/>
        <w:jc w:val="both"/>
        <w:rPr>
          <w:b w:val="0"/>
          <w:i w:val="0"/>
        </w:rPr>
      </w:pPr>
      <w:r>
        <w:rPr>
          <w:b w:val="0"/>
          <w:i w:val="0"/>
          <w:rtl w:val="0"/>
        </w:rPr>
        <w:t>Tác nhân: Người dùng đã đăng ký.</w:t>
      </w:r>
    </w:p>
    <w:p w14:paraId="0000030E">
      <w:pPr>
        <w:keepNext w:val="0"/>
        <w:keepLines w:val="0"/>
        <w:pageBreakBefore w:val="0"/>
        <w:widowControl/>
        <w:numPr>
          <w:ilvl w:val="0"/>
          <w:numId w:val="47"/>
        </w:numPr>
        <w:spacing w:line="360" w:lineRule="auto"/>
        <w:ind w:left="720" w:hanging="360"/>
        <w:jc w:val="both"/>
        <w:rPr>
          <w:b w:val="0"/>
          <w:i w:val="0"/>
        </w:rPr>
      </w:pPr>
      <w:r>
        <w:rPr>
          <w:b w:val="0"/>
          <w:i w:val="0"/>
          <w:rtl w:val="0"/>
        </w:rPr>
        <w:t>Mô tả chung: Người dùng đã đăng ký truy cập trang "Quản lý tài khoản" trên website để xem.</w:t>
      </w:r>
    </w:p>
    <w:p w14:paraId="0000030F">
      <w:pPr>
        <w:keepNext w:val="0"/>
        <w:keepLines w:val="0"/>
        <w:pageBreakBefore w:val="0"/>
        <w:widowControl/>
        <w:spacing w:line="360" w:lineRule="auto"/>
        <w:ind w:firstLine="360"/>
        <w:jc w:val="both"/>
        <w:rPr>
          <w:b/>
          <w:i w:val="0"/>
        </w:rPr>
      </w:pPr>
      <w:r>
        <w:rPr>
          <w:b/>
          <w:i w:val="0"/>
          <w:rtl w:val="0"/>
        </w:rPr>
        <w:t>Luồng sự kiện chính</w:t>
      </w:r>
    </w:p>
    <w:tbl>
      <w:tblPr>
        <w:tblStyle w:val="266"/>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067F7A7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10">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11">
            <w:pPr>
              <w:widowControl w:val="0"/>
              <w:spacing w:line="360" w:lineRule="auto"/>
              <w:jc w:val="center"/>
            </w:pPr>
            <w:r>
              <w:rPr>
                <w:rtl w:val="0"/>
              </w:rPr>
              <w:t>Phản ứng của hệ thống</w:t>
            </w:r>
          </w:p>
        </w:tc>
      </w:tr>
      <w:tr w14:paraId="67474D59">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12">
            <w:pPr>
              <w:widowControl w:val="0"/>
              <w:spacing w:line="360" w:lineRule="auto"/>
              <w:jc w:val="both"/>
            </w:pPr>
            <w:r>
              <w:rPr>
                <w:rtl w:val="0"/>
              </w:rPr>
              <w:t>1. Người dùng đã đăng ký truy cập trang "Quản lý tài khoản" trên website.</w:t>
            </w:r>
          </w:p>
          <w:p w14:paraId="00000313">
            <w:pPr>
              <w:widowControl w:val="0"/>
              <w:spacing w:line="360" w:lineRule="auto"/>
              <w:jc w:val="both"/>
            </w:pPr>
          </w:p>
          <w:p w14:paraId="00000314">
            <w:pPr>
              <w:widowControl w:val="0"/>
              <w:spacing w:line="360" w:lineRule="auto"/>
              <w:jc w:val="both"/>
            </w:pPr>
          </w:p>
          <w:p w14:paraId="00000315">
            <w:pPr>
              <w:widowControl w:val="0"/>
              <w:spacing w:line="360" w:lineRule="auto"/>
              <w:jc w:val="both"/>
            </w:pPr>
          </w:p>
          <w:p w14:paraId="00000316">
            <w:pPr>
              <w:widowControl w:val="0"/>
              <w:spacing w:line="360" w:lineRule="auto"/>
              <w:jc w:val="both"/>
            </w:pPr>
          </w:p>
          <w:p w14:paraId="00000317">
            <w:pPr>
              <w:widowControl w:val="0"/>
              <w:spacing w:line="360" w:lineRule="auto"/>
              <w:ind w:left="0" w:firstLine="0"/>
              <w:jc w:val="both"/>
            </w:pPr>
            <w:r>
              <w:rPr>
                <w:rtl w:val="0"/>
              </w:rPr>
              <w:t>Người dùng chọn một trong các tùy chọn:</w:t>
            </w:r>
          </w:p>
          <w:p w14:paraId="00000318">
            <w:pPr>
              <w:widowControl w:val="0"/>
              <w:spacing w:line="360" w:lineRule="auto"/>
              <w:jc w:val="both"/>
            </w:pPr>
            <w:r>
              <w:rPr>
                <w:rtl w:val="0"/>
              </w:rPr>
              <w:t>- Cập nhật email.</w:t>
            </w:r>
          </w:p>
          <w:p w14:paraId="00000319">
            <w:pPr>
              <w:widowControl w:val="0"/>
              <w:spacing w:line="360" w:lineRule="auto"/>
              <w:jc w:val="both"/>
            </w:pPr>
            <w:r>
              <w:rPr>
                <w:rtl w:val="0"/>
              </w:rPr>
              <w:t>- Đổi mật khẩu.</w:t>
            </w:r>
          </w:p>
          <w:p w14:paraId="0000031A">
            <w:pPr>
              <w:widowControl w:val="0"/>
              <w:spacing w:line="360" w:lineRule="auto"/>
              <w:jc w:val="both"/>
            </w:pPr>
            <w:r>
              <w:rPr>
                <w:rtl w:val="0"/>
              </w:rPr>
              <w:t>4a. Cập nhật email</w:t>
            </w:r>
          </w:p>
          <w:p w14:paraId="0000031B">
            <w:pPr>
              <w:widowControl w:val="0"/>
              <w:spacing w:line="360" w:lineRule="auto"/>
              <w:jc w:val="both"/>
            </w:pPr>
            <w:r>
              <w:rPr>
                <w:rtl w:val="0"/>
              </w:rPr>
              <w:t>4a1. Người dùng nhập email mới và xác nhận.</w:t>
            </w:r>
          </w:p>
          <w:p w14:paraId="0000031C">
            <w:pPr>
              <w:widowControl w:val="0"/>
              <w:spacing w:line="360" w:lineRule="auto"/>
              <w:jc w:val="both"/>
            </w:pPr>
          </w:p>
          <w:p w14:paraId="0000031D">
            <w:pPr>
              <w:widowControl w:val="0"/>
              <w:spacing w:line="360" w:lineRule="auto"/>
              <w:jc w:val="both"/>
            </w:pPr>
          </w:p>
          <w:p w14:paraId="0000031E">
            <w:pPr>
              <w:widowControl w:val="0"/>
              <w:spacing w:line="360" w:lineRule="auto"/>
              <w:jc w:val="both"/>
            </w:pPr>
          </w:p>
          <w:p w14:paraId="0000031F">
            <w:pPr>
              <w:widowControl w:val="0"/>
              <w:spacing w:line="360" w:lineRule="auto"/>
              <w:jc w:val="both"/>
            </w:pPr>
          </w:p>
          <w:p w14:paraId="00000320">
            <w:pPr>
              <w:widowControl w:val="0"/>
              <w:spacing w:line="360" w:lineRule="auto"/>
              <w:jc w:val="both"/>
            </w:pPr>
          </w:p>
          <w:p w14:paraId="00000321">
            <w:pPr>
              <w:widowControl w:val="0"/>
              <w:spacing w:line="360" w:lineRule="auto"/>
              <w:jc w:val="both"/>
            </w:pPr>
          </w:p>
          <w:p w14:paraId="00000322">
            <w:pPr>
              <w:widowControl w:val="0"/>
              <w:spacing w:line="360" w:lineRule="auto"/>
              <w:jc w:val="both"/>
            </w:pPr>
          </w:p>
          <w:p w14:paraId="00000323">
            <w:pPr>
              <w:widowControl w:val="0"/>
              <w:spacing w:line="360" w:lineRule="auto"/>
              <w:jc w:val="both"/>
            </w:pPr>
            <w:r>
              <w:rPr>
                <w:rtl w:val="0"/>
              </w:rPr>
              <w:t>4b. Đổi mật khẩu</w:t>
            </w:r>
          </w:p>
          <w:p w14:paraId="00000324">
            <w:pPr>
              <w:widowControl w:val="0"/>
              <w:spacing w:line="360" w:lineRule="auto"/>
              <w:jc w:val="both"/>
            </w:pPr>
            <w:r>
              <w:rPr>
                <w:rtl w:val="0"/>
              </w:rPr>
              <w:t>4b1. Người dùng nhập mật khẩu cũ, mật khẩu mới và xác nhận mật khẩu mới.</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25">
            <w:pPr>
              <w:widowControl w:val="0"/>
              <w:spacing w:line="360" w:lineRule="auto"/>
              <w:jc w:val="both"/>
            </w:pPr>
          </w:p>
          <w:p w14:paraId="00000326">
            <w:pPr>
              <w:widowControl w:val="0"/>
              <w:spacing w:line="360" w:lineRule="auto"/>
              <w:jc w:val="both"/>
            </w:pPr>
          </w:p>
          <w:p w14:paraId="00000327">
            <w:pPr>
              <w:widowControl w:val="0"/>
              <w:spacing w:line="360" w:lineRule="auto"/>
              <w:jc w:val="both"/>
            </w:pPr>
            <w:r>
              <w:rPr>
                <w:rtl w:val="0"/>
              </w:rPr>
              <w:t>2. Hệ thống truy vấn cơ sở dữ liệu để lấy thông tin tài khoản của người dùng.</w:t>
            </w:r>
          </w:p>
          <w:p w14:paraId="00000328">
            <w:pPr>
              <w:widowControl w:val="0"/>
              <w:spacing w:line="360" w:lineRule="auto"/>
              <w:jc w:val="both"/>
            </w:pPr>
            <w:r>
              <w:rPr>
                <w:rtl w:val="0"/>
              </w:rPr>
              <w:t>3. Hệ thống hiển thị thông tin tài khoản hiện tại.</w:t>
            </w:r>
          </w:p>
          <w:p w14:paraId="00000329">
            <w:pPr>
              <w:widowControl w:val="0"/>
              <w:spacing w:line="360" w:lineRule="auto"/>
              <w:jc w:val="both"/>
            </w:pPr>
          </w:p>
          <w:p w14:paraId="0000032A">
            <w:pPr>
              <w:widowControl w:val="0"/>
              <w:spacing w:line="360" w:lineRule="auto"/>
              <w:jc w:val="both"/>
            </w:pPr>
          </w:p>
          <w:p w14:paraId="0000032B">
            <w:pPr>
              <w:widowControl w:val="0"/>
              <w:spacing w:line="360" w:lineRule="auto"/>
              <w:jc w:val="both"/>
            </w:pPr>
          </w:p>
          <w:p w14:paraId="0000032C">
            <w:pPr>
              <w:widowControl w:val="0"/>
              <w:spacing w:line="360" w:lineRule="auto"/>
              <w:jc w:val="both"/>
            </w:pPr>
          </w:p>
          <w:p w14:paraId="0000032D">
            <w:pPr>
              <w:widowControl w:val="0"/>
              <w:spacing w:line="360" w:lineRule="auto"/>
              <w:jc w:val="both"/>
            </w:pPr>
          </w:p>
          <w:p w14:paraId="0000032E">
            <w:pPr>
              <w:widowControl w:val="0"/>
              <w:spacing w:line="360" w:lineRule="auto"/>
              <w:jc w:val="both"/>
            </w:pPr>
          </w:p>
          <w:p w14:paraId="0000032F">
            <w:pPr>
              <w:widowControl w:val="0"/>
              <w:spacing w:line="360" w:lineRule="auto"/>
              <w:jc w:val="both"/>
            </w:pPr>
          </w:p>
          <w:p w14:paraId="00000330">
            <w:pPr>
              <w:widowControl w:val="0"/>
              <w:spacing w:line="360" w:lineRule="auto"/>
              <w:jc w:val="both"/>
            </w:pPr>
            <w:r>
              <w:rPr>
                <w:rtl w:val="0"/>
              </w:rPr>
              <w:t>4a2. Hệ thống kiểm tra:</w:t>
            </w:r>
          </w:p>
          <w:p w14:paraId="00000331">
            <w:pPr>
              <w:widowControl w:val="0"/>
              <w:spacing w:line="360" w:lineRule="auto"/>
              <w:jc w:val="both"/>
            </w:pPr>
            <w:r>
              <w:rPr>
                <w:rtl w:val="0"/>
              </w:rPr>
              <w:t>- Email mới có định dạng hợp lệ không.</w:t>
            </w:r>
          </w:p>
          <w:p w14:paraId="00000332">
            <w:pPr>
              <w:widowControl w:val="0"/>
              <w:spacing w:line="360" w:lineRule="auto"/>
              <w:jc w:val="both"/>
            </w:pPr>
            <w:r>
              <w:rPr>
                <w:rtl w:val="0"/>
              </w:rPr>
              <w:t>- Email mới có trùng với email của người dùng khác không.</w:t>
            </w:r>
          </w:p>
          <w:p w14:paraId="00000333">
            <w:pPr>
              <w:widowControl w:val="0"/>
              <w:spacing w:line="360" w:lineRule="auto"/>
              <w:jc w:val="both"/>
            </w:pPr>
            <w:r>
              <w:rPr>
                <w:rtl w:val="0"/>
              </w:rPr>
              <w:t>4a3. Nếu hợp lệ, hệ thống cập nhật email mới vào cơ sở dữ liệu và hiển thị thông báo: "Cập nhật email thành công."</w:t>
            </w:r>
          </w:p>
          <w:p w14:paraId="00000334">
            <w:pPr>
              <w:widowControl w:val="0"/>
              <w:spacing w:line="360" w:lineRule="auto"/>
              <w:jc w:val="both"/>
            </w:pPr>
          </w:p>
          <w:p w14:paraId="00000335">
            <w:pPr>
              <w:widowControl w:val="0"/>
              <w:spacing w:line="360" w:lineRule="auto"/>
              <w:jc w:val="both"/>
            </w:pPr>
          </w:p>
          <w:p w14:paraId="00000336">
            <w:pPr>
              <w:widowControl w:val="0"/>
              <w:spacing w:line="360" w:lineRule="auto"/>
              <w:jc w:val="both"/>
            </w:pPr>
          </w:p>
          <w:p w14:paraId="00000337">
            <w:pPr>
              <w:widowControl w:val="0"/>
              <w:spacing w:line="360" w:lineRule="auto"/>
              <w:jc w:val="both"/>
            </w:pPr>
            <w:r>
              <w:rPr>
                <w:rtl w:val="0"/>
              </w:rPr>
              <w:t>4b2. Hệ thống kiểm tra:</w:t>
            </w:r>
          </w:p>
          <w:p w14:paraId="00000338">
            <w:pPr>
              <w:widowControl w:val="0"/>
              <w:spacing w:line="360" w:lineRule="auto"/>
              <w:jc w:val="both"/>
            </w:pPr>
            <w:r>
              <w:rPr>
                <w:rtl w:val="0"/>
              </w:rPr>
              <w:t>- Mật khẩu cũ có đúng không.</w:t>
            </w:r>
          </w:p>
          <w:p w14:paraId="00000339">
            <w:pPr>
              <w:widowControl w:val="0"/>
              <w:spacing w:line="360" w:lineRule="auto"/>
              <w:jc w:val="both"/>
            </w:pPr>
            <w:r>
              <w:rPr>
                <w:rtl w:val="0"/>
              </w:rPr>
              <w:t>- Mật khẩu mới có đáp ứng yêu cầu bảo mật không.</w:t>
            </w:r>
          </w:p>
          <w:p w14:paraId="0000033A">
            <w:pPr>
              <w:widowControl w:val="0"/>
              <w:spacing w:line="360" w:lineRule="auto"/>
              <w:jc w:val="both"/>
            </w:pPr>
            <w:r>
              <w:rPr>
                <w:rtl w:val="0"/>
              </w:rPr>
              <w:t>- Mật khẩu mới và xác nhận mật khẩu mới có khớp không.</w:t>
            </w:r>
          </w:p>
          <w:p w14:paraId="0000033B">
            <w:pPr>
              <w:widowControl w:val="0"/>
              <w:spacing w:line="360" w:lineRule="auto"/>
              <w:jc w:val="both"/>
            </w:pPr>
            <w:r>
              <w:rPr>
                <w:rtl w:val="0"/>
              </w:rPr>
              <w:t>4b3. Nếu hợp lệ, hệ thống cập nhật mật khẩu mới và hiển thị thông báo: "Đổi mật khẩu thành công."</w:t>
            </w:r>
          </w:p>
          <w:p w14:paraId="0000033C">
            <w:pPr>
              <w:widowControl w:val="0"/>
              <w:spacing w:line="360" w:lineRule="auto"/>
              <w:ind w:left="0" w:firstLine="0"/>
              <w:jc w:val="both"/>
            </w:pPr>
            <w:r>
              <w:rPr>
                <w:rtl w:val="0"/>
              </w:rPr>
              <w:t>Kết thúc Usecase</w:t>
            </w:r>
          </w:p>
        </w:tc>
      </w:tr>
    </w:tbl>
    <w:p w14:paraId="0000033D">
      <w:pPr>
        <w:keepNext w:val="0"/>
        <w:keepLines w:val="0"/>
        <w:pageBreakBefore w:val="0"/>
        <w:widowControl/>
        <w:spacing w:line="360" w:lineRule="auto"/>
        <w:ind w:firstLine="360"/>
        <w:jc w:val="center"/>
        <w:rPr>
          <w:b/>
          <w:i w:val="0"/>
        </w:rPr>
      </w:pPr>
      <w:r>
        <w:rPr>
          <w:b w:val="0"/>
          <w:i/>
          <w:rtl w:val="0"/>
        </w:rPr>
        <w:t>Bảng 2.15 Luồng sự kiện chính Usecase Quản lý tài khoản</w:t>
      </w:r>
    </w:p>
    <w:p w14:paraId="0000033E">
      <w:pPr>
        <w:keepNext w:val="0"/>
        <w:keepLines w:val="0"/>
        <w:pageBreakBefore w:val="0"/>
        <w:widowControl/>
        <w:spacing w:line="360" w:lineRule="auto"/>
        <w:ind w:firstLine="360"/>
        <w:jc w:val="both"/>
        <w:rPr>
          <w:b/>
          <w:i w:val="0"/>
        </w:rPr>
      </w:pPr>
      <w:r>
        <w:rPr>
          <w:b/>
          <w:i w:val="0"/>
          <w:rtl w:val="0"/>
        </w:rPr>
        <w:t>Luồng thay thế</w:t>
      </w:r>
    </w:p>
    <w:tbl>
      <w:tblPr>
        <w:tblStyle w:val="267"/>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15E8BDD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3F">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40">
            <w:pPr>
              <w:widowControl w:val="0"/>
              <w:spacing w:line="360" w:lineRule="auto"/>
              <w:jc w:val="center"/>
            </w:pPr>
            <w:r>
              <w:rPr>
                <w:rtl w:val="0"/>
              </w:rPr>
              <w:t>Phản ứng của hệ thống</w:t>
            </w:r>
          </w:p>
        </w:tc>
      </w:tr>
      <w:tr w14:paraId="3AB3CC79">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41">
            <w:pPr>
              <w:widowControl w:val="0"/>
              <w:spacing w:line="360" w:lineRule="auto"/>
              <w:jc w:val="both"/>
            </w:pPr>
            <w:r>
              <w:rPr>
                <w:rtl w:val="0"/>
              </w:rPr>
              <w:t>Luồng thay thế 4a2a: Email không hợp lệ hoặc đã tồn tại.</w:t>
            </w:r>
          </w:p>
          <w:p w14:paraId="00000342">
            <w:pPr>
              <w:widowControl w:val="0"/>
              <w:spacing w:line="360" w:lineRule="auto"/>
              <w:jc w:val="both"/>
            </w:pPr>
          </w:p>
          <w:p w14:paraId="00000343">
            <w:pPr>
              <w:widowControl w:val="0"/>
              <w:spacing w:line="360" w:lineRule="auto"/>
              <w:jc w:val="both"/>
            </w:pPr>
          </w:p>
          <w:p w14:paraId="00000344">
            <w:pPr>
              <w:widowControl w:val="0"/>
              <w:spacing w:line="360" w:lineRule="auto"/>
              <w:jc w:val="both"/>
            </w:pPr>
          </w:p>
          <w:p w14:paraId="00000345">
            <w:pPr>
              <w:widowControl w:val="0"/>
              <w:spacing w:line="360" w:lineRule="auto"/>
              <w:jc w:val="both"/>
            </w:pPr>
          </w:p>
          <w:p w14:paraId="00000346">
            <w:pPr>
              <w:widowControl w:val="0"/>
              <w:spacing w:line="360" w:lineRule="auto"/>
              <w:jc w:val="both"/>
            </w:pPr>
          </w:p>
          <w:p w14:paraId="00000347">
            <w:pPr>
              <w:widowControl w:val="0"/>
              <w:spacing w:line="360" w:lineRule="auto"/>
              <w:jc w:val="both"/>
            </w:pPr>
          </w:p>
          <w:p w14:paraId="00000348">
            <w:pPr>
              <w:widowControl w:val="0"/>
              <w:spacing w:line="360" w:lineRule="auto"/>
              <w:jc w:val="both"/>
            </w:pPr>
            <w:r>
              <w:rPr>
                <w:rtl w:val="0"/>
              </w:rPr>
              <w:t>Luồng thay thế 4b2a: Mật khẩu không hợp lệ</w:t>
            </w:r>
          </w:p>
          <w:p w14:paraId="00000349">
            <w:pPr>
              <w:widowControl w:val="0"/>
              <w:spacing w:line="360" w:lineRule="auto"/>
              <w:jc w:val="both"/>
            </w:pPr>
          </w:p>
          <w:p w14:paraId="0000034A">
            <w:pPr>
              <w:widowControl w:val="0"/>
              <w:spacing w:line="360" w:lineRule="auto"/>
              <w:jc w:val="both"/>
            </w:pPr>
          </w:p>
          <w:p w14:paraId="0000034B">
            <w:pPr>
              <w:widowControl w:val="0"/>
              <w:spacing w:line="360" w:lineRule="auto"/>
              <w:jc w:val="both"/>
            </w:pPr>
          </w:p>
          <w:p w14:paraId="0000034C">
            <w:pPr>
              <w:widowControl w:val="0"/>
              <w:spacing w:line="360" w:lineRule="auto"/>
              <w:jc w:val="both"/>
            </w:pPr>
          </w:p>
          <w:p w14:paraId="0000034D">
            <w:pPr>
              <w:widowControl w:val="0"/>
              <w:spacing w:line="360" w:lineRule="auto"/>
              <w:jc w:val="both"/>
            </w:pPr>
          </w:p>
          <w:p w14:paraId="0000034E">
            <w:pPr>
              <w:widowControl w:val="0"/>
              <w:spacing w:line="360" w:lineRule="auto"/>
              <w:jc w:val="both"/>
            </w:pPr>
          </w:p>
          <w:p w14:paraId="0000034F">
            <w:pPr>
              <w:widowControl w:val="0"/>
              <w:spacing w:line="360" w:lineRule="auto"/>
              <w:jc w:val="both"/>
            </w:pPr>
          </w:p>
          <w:p w14:paraId="00000350">
            <w:pPr>
              <w:widowControl w:val="0"/>
              <w:spacing w:line="360" w:lineRule="auto"/>
              <w:jc w:val="both"/>
            </w:pPr>
            <w:r>
              <w:rPr>
                <w:rtl w:val="0"/>
              </w:rPr>
              <w:t>Luồng thay thế 4d: Người dùng không thực hiện thay đổi</w:t>
            </w:r>
          </w:p>
          <w:p w14:paraId="00000351">
            <w:pPr>
              <w:widowControl w:val="0"/>
              <w:spacing w:line="360" w:lineRule="auto"/>
              <w:jc w:val="both"/>
            </w:pPr>
            <w:r>
              <w:rPr>
                <w:rtl w:val="0"/>
              </w:rPr>
              <w:t>4d1. Người dùng không chọn tùy chọn nào và thoát khỏi trang.</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52">
            <w:pPr>
              <w:widowControl w:val="0"/>
              <w:spacing w:line="360" w:lineRule="auto"/>
              <w:jc w:val="both"/>
            </w:pPr>
          </w:p>
          <w:p w14:paraId="00000353">
            <w:pPr>
              <w:widowControl w:val="0"/>
              <w:spacing w:line="360" w:lineRule="auto"/>
              <w:jc w:val="both"/>
            </w:pPr>
          </w:p>
          <w:p w14:paraId="00000354">
            <w:pPr>
              <w:widowControl w:val="0"/>
              <w:spacing w:line="360" w:lineRule="auto"/>
              <w:jc w:val="both"/>
            </w:pPr>
            <w:r>
              <w:rPr>
                <w:rtl w:val="0"/>
              </w:rPr>
              <w:t>4a2a1. Nếu email mới không hợp lệ (sai định dạng) hoặc đã tồn tại trong hệ thống, hiển thị thông báo: "Email không hợp lệ hoặc đã được sử dụng."</w:t>
            </w:r>
          </w:p>
          <w:p w14:paraId="00000355">
            <w:pPr>
              <w:widowControl w:val="0"/>
              <w:spacing w:line="360" w:lineRule="auto"/>
              <w:jc w:val="both"/>
            </w:pPr>
            <w:r>
              <w:rPr>
                <w:rtl w:val="0"/>
              </w:rPr>
              <w:t>4a2a2. Quay lại bước 4a1 để người dùng nhập lại email.</w:t>
            </w:r>
          </w:p>
          <w:p w14:paraId="00000356">
            <w:pPr>
              <w:widowControl w:val="0"/>
              <w:spacing w:line="360" w:lineRule="auto"/>
              <w:jc w:val="both"/>
            </w:pPr>
          </w:p>
          <w:p w14:paraId="00000357">
            <w:pPr>
              <w:widowControl w:val="0"/>
              <w:spacing w:line="360" w:lineRule="auto"/>
              <w:jc w:val="both"/>
            </w:pPr>
          </w:p>
          <w:p w14:paraId="00000358">
            <w:pPr>
              <w:widowControl w:val="0"/>
              <w:spacing w:line="360" w:lineRule="auto"/>
              <w:jc w:val="both"/>
            </w:pPr>
            <w:r>
              <w:rPr>
                <w:rtl w:val="0"/>
              </w:rPr>
              <w:t>4b2a1. Nếu mật khẩu cũ không đúng, mật khẩu mới không đáp ứng yêu cầu bảo mật, hoặc mật khẩu mới không khớp với xác nhận, hiển thị thông báo: "Mật khẩu không hợp lệ. Vui lòng kiểm tra lại."</w:t>
            </w:r>
          </w:p>
          <w:p w14:paraId="00000359">
            <w:pPr>
              <w:widowControl w:val="0"/>
              <w:spacing w:line="360" w:lineRule="auto"/>
              <w:jc w:val="both"/>
            </w:pPr>
            <w:r>
              <w:rPr>
                <w:rtl w:val="0"/>
              </w:rPr>
              <w:t>4b2a2. Quay lại bước 4b1 để người dùng nhập lại mật khẩu.</w:t>
            </w:r>
          </w:p>
          <w:p w14:paraId="0000035A">
            <w:pPr>
              <w:widowControl w:val="0"/>
              <w:spacing w:line="360" w:lineRule="auto"/>
              <w:jc w:val="both"/>
            </w:pPr>
          </w:p>
          <w:p w14:paraId="0000035B">
            <w:pPr>
              <w:widowControl w:val="0"/>
              <w:spacing w:line="360" w:lineRule="auto"/>
              <w:jc w:val="both"/>
            </w:pPr>
          </w:p>
          <w:p w14:paraId="0000035C">
            <w:pPr>
              <w:widowControl w:val="0"/>
              <w:spacing w:line="360" w:lineRule="auto"/>
              <w:jc w:val="both"/>
            </w:pPr>
          </w:p>
          <w:p w14:paraId="0000035D">
            <w:pPr>
              <w:widowControl w:val="0"/>
              <w:spacing w:line="360" w:lineRule="auto"/>
              <w:jc w:val="both"/>
            </w:pPr>
          </w:p>
          <w:p w14:paraId="0000035E">
            <w:pPr>
              <w:widowControl w:val="0"/>
              <w:spacing w:line="360" w:lineRule="auto"/>
              <w:jc w:val="both"/>
            </w:pPr>
            <w:r>
              <w:rPr>
                <w:rtl w:val="0"/>
              </w:rPr>
              <w:t>4d2. Kết thúc Use Case.</w:t>
            </w:r>
          </w:p>
        </w:tc>
      </w:tr>
    </w:tbl>
    <w:p w14:paraId="00000360">
      <w:pPr>
        <w:keepNext w:val="0"/>
        <w:keepLines w:val="0"/>
        <w:pageBreakBefore w:val="0"/>
        <w:widowControl/>
        <w:spacing w:line="360" w:lineRule="auto"/>
        <w:ind w:firstLine="360"/>
        <w:jc w:val="center"/>
        <w:rPr>
          <w:b/>
          <w:i w:val="0"/>
        </w:rPr>
      </w:pPr>
      <w:r>
        <w:rPr>
          <w:b w:val="0"/>
          <w:i/>
          <w:rtl w:val="0"/>
        </w:rPr>
        <w:t>Bảng 2.16 Luồng thay thế Usecase Quản lý tài khoản</w:t>
      </w:r>
    </w:p>
    <w:p w14:paraId="00000361">
      <w:pPr>
        <w:keepNext w:val="0"/>
        <w:keepLines w:val="0"/>
        <w:pageBreakBefore w:val="0"/>
        <w:widowControl/>
        <w:spacing w:line="360" w:lineRule="auto"/>
        <w:ind w:firstLine="360"/>
        <w:jc w:val="both"/>
        <w:rPr>
          <w:b/>
          <w:i w:val="0"/>
        </w:rPr>
      </w:pPr>
      <w:r>
        <w:rPr>
          <w:b/>
          <w:i w:val="0"/>
          <w:rtl w:val="0"/>
        </w:rPr>
        <w:t>Các yêu cầu cụ thể</w:t>
      </w:r>
    </w:p>
    <w:p w14:paraId="00000362">
      <w:pPr>
        <w:keepNext w:val="0"/>
        <w:keepLines w:val="0"/>
        <w:pageBreakBefore w:val="0"/>
        <w:widowControl/>
        <w:numPr>
          <w:ilvl w:val="0"/>
          <w:numId w:val="48"/>
        </w:numPr>
        <w:spacing w:line="360" w:lineRule="auto"/>
        <w:ind w:left="720" w:hanging="360"/>
        <w:jc w:val="both"/>
        <w:rPr>
          <w:b w:val="0"/>
          <w:i w:val="0"/>
        </w:rPr>
      </w:pPr>
      <w:r>
        <w:rPr>
          <w:b w:val="0"/>
          <w:i w:val="0"/>
          <w:rtl w:val="0"/>
        </w:rPr>
        <w:t>Hệ thống phải hiển thị đầy đủ thông tin tài khoản: tên đăng nhập, email.</w:t>
      </w:r>
    </w:p>
    <w:p w14:paraId="00000363">
      <w:pPr>
        <w:keepNext w:val="0"/>
        <w:keepLines w:val="0"/>
        <w:pageBreakBefore w:val="0"/>
        <w:widowControl/>
        <w:numPr>
          <w:ilvl w:val="0"/>
          <w:numId w:val="48"/>
        </w:numPr>
        <w:spacing w:line="360" w:lineRule="auto"/>
        <w:ind w:left="720" w:hanging="360"/>
        <w:jc w:val="both"/>
        <w:rPr>
          <w:b w:val="0"/>
          <w:i w:val="0"/>
        </w:rPr>
      </w:pPr>
      <w:r>
        <w:rPr>
          <w:b w:val="0"/>
          <w:i w:val="0"/>
          <w:rtl w:val="0"/>
        </w:rPr>
        <w:t>Hệ thống phải cho phép người dùng cập nhật email, đổi mật khẩu.</w:t>
      </w:r>
    </w:p>
    <w:p w14:paraId="00000364">
      <w:pPr>
        <w:keepNext w:val="0"/>
        <w:keepLines w:val="0"/>
        <w:pageBreakBefore w:val="0"/>
        <w:widowControl/>
        <w:numPr>
          <w:ilvl w:val="0"/>
          <w:numId w:val="48"/>
        </w:numPr>
        <w:spacing w:line="360" w:lineRule="auto"/>
        <w:ind w:left="720" w:hanging="360"/>
        <w:jc w:val="both"/>
        <w:rPr>
          <w:b w:val="0"/>
          <w:i w:val="0"/>
        </w:rPr>
      </w:pPr>
      <w:r>
        <w:rPr>
          <w:b w:val="0"/>
          <w:i w:val="0"/>
          <w:rtl w:val="0"/>
        </w:rPr>
        <w:t>Khi cập nhật email, hệ thống phải kiểm tra định dạng và tính duy nhất của email.</w:t>
      </w:r>
    </w:p>
    <w:p w14:paraId="00000365">
      <w:pPr>
        <w:keepNext w:val="0"/>
        <w:keepLines w:val="0"/>
        <w:pageBreakBefore w:val="0"/>
        <w:widowControl/>
        <w:numPr>
          <w:ilvl w:val="0"/>
          <w:numId w:val="48"/>
        </w:numPr>
        <w:spacing w:line="360" w:lineRule="auto"/>
        <w:ind w:left="720" w:hanging="360"/>
        <w:jc w:val="both"/>
        <w:rPr>
          <w:b w:val="0"/>
          <w:i w:val="0"/>
        </w:rPr>
      </w:pPr>
      <w:r>
        <w:rPr>
          <w:b w:val="0"/>
          <w:i w:val="0"/>
          <w:rtl w:val="0"/>
        </w:rPr>
        <w:t>Khi đổi mật khẩu, hệ thống phải kiểm tra mật khẩu cũ, yêu cầu bảo mật của mật khẩu mới, và sự khớp nhau giữa mật khẩu mới và xác nhận.</w:t>
      </w:r>
    </w:p>
    <w:p w14:paraId="00000366">
      <w:pPr>
        <w:keepNext w:val="0"/>
        <w:keepLines w:val="0"/>
        <w:pageBreakBefore w:val="0"/>
        <w:widowControl/>
        <w:numPr>
          <w:ilvl w:val="0"/>
          <w:numId w:val="48"/>
        </w:numPr>
        <w:spacing w:line="360" w:lineRule="auto"/>
        <w:ind w:left="720" w:hanging="360"/>
        <w:jc w:val="both"/>
        <w:rPr>
          <w:b w:val="0"/>
          <w:i w:val="0"/>
        </w:rPr>
      </w:pPr>
      <w:r>
        <w:rPr>
          <w:b w:val="0"/>
          <w:i w:val="0"/>
          <w:rtl w:val="0"/>
        </w:rPr>
        <w:t>Trang "Quản lý tài khoản" phải phản hồi nhanh (trong vòng 2 giây) và có giao diện thân thiện.</w:t>
      </w:r>
    </w:p>
    <w:p w14:paraId="00000367">
      <w:pPr>
        <w:keepNext w:val="0"/>
        <w:keepLines w:val="0"/>
        <w:pageBreakBefore w:val="0"/>
        <w:widowControl/>
        <w:spacing w:line="360" w:lineRule="auto"/>
        <w:ind w:firstLine="360"/>
        <w:jc w:val="both"/>
        <w:rPr>
          <w:b w:val="0"/>
          <w:i w:val="0"/>
        </w:rPr>
      </w:pPr>
      <w:r>
        <w:rPr>
          <w:b/>
          <w:i w:val="0"/>
          <w:rtl w:val="0"/>
        </w:rPr>
        <w:t xml:space="preserve">Điều kiện trước: </w:t>
      </w:r>
      <w:r>
        <w:rPr>
          <w:b w:val="0"/>
          <w:i w:val="0"/>
          <w:rtl w:val="0"/>
        </w:rPr>
        <w:t>Người dùng đã đăng nhập vào hệ thống.</w:t>
      </w:r>
    </w:p>
    <w:p w14:paraId="00000368">
      <w:pPr>
        <w:keepNext w:val="0"/>
        <w:keepLines w:val="0"/>
        <w:pageBreakBefore w:val="0"/>
        <w:widowControl/>
        <w:spacing w:line="360" w:lineRule="auto"/>
        <w:ind w:firstLine="360"/>
        <w:jc w:val="both"/>
        <w:rPr>
          <w:i/>
        </w:rPr>
      </w:pPr>
      <w:r>
        <w:rPr>
          <w:b/>
          <w:i w:val="0"/>
          <w:rtl w:val="0"/>
        </w:rPr>
        <w:t xml:space="preserve">Điều kiện sau: </w:t>
      </w:r>
      <w:r>
        <w:rPr>
          <w:b w:val="0"/>
          <w:i w:val="0"/>
          <w:rtl w:val="0"/>
        </w:rPr>
        <w:t>Thông tin tài khoản được xem và cập nhật thành công (nếu có) hoặc thông báo lỗi nếu có vấn đề.</w:t>
      </w:r>
    </w:p>
    <w:p w14:paraId="00000369">
      <w:pPr>
        <w:pStyle w:val="5"/>
        <w:numPr>
          <w:ilvl w:val="0"/>
          <w:numId w:val="28"/>
        </w:numPr>
        <w:ind w:left="720" w:hanging="360"/>
      </w:pPr>
      <w:r>
        <w:rPr>
          <w:rtl w:val="0"/>
        </w:rPr>
        <w:t>Usecase Đánh giá phim</w:t>
      </w:r>
    </w:p>
    <w:p w14:paraId="0000036A">
      <w:pPr>
        <w:keepNext w:val="0"/>
        <w:keepLines w:val="0"/>
        <w:pageBreakBefore w:val="0"/>
        <w:widowControl/>
        <w:spacing w:line="360" w:lineRule="auto"/>
        <w:jc w:val="center"/>
        <w:rPr>
          <w:i/>
        </w:rPr>
      </w:pPr>
      <w:r>
        <w:rPr>
          <w:i/>
          <w:rtl w:val="0"/>
        </w:rPr>
        <w:t>Hình 2.12 Usecase Đánh giá phim</w:t>
      </w:r>
    </w:p>
    <w:p w14:paraId="0000036B">
      <w:pPr>
        <w:keepNext w:val="0"/>
        <w:keepLines w:val="0"/>
        <w:pageBreakBefore w:val="0"/>
        <w:widowControl/>
        <w:spacing w:line="360" w:lineRule="auto"/>
        <w:ind w:firstLine="360"/>
        <w:jc w:val="both"/>
        <w:rPr>
          <w:b w:val="0"/>
          <w:i w:val="0"/>
        </w:rPr>
      </w:pPr>
      <w:r>
        <w:rPr>
          <w:b/>
          <w:i w:val="0"/>
          <w:rtl w:val="0"/>
        </w:rPr>
        <w:t xml:space="preserve">Mục đích: </w:t>
      </w:r>
      <w:r>
        <w:rPr>
          <w:b w:val="0"/>
          <w:i w:val="0"/>
          <w:rtl w:val="0"/>
        </w:rPr>
        <w:t>Người dùng đã đăng ký đánh giá một phim bằng cách cho điểm (thang điểm 10) và viết bình luận (nếu muốn).</w:t>
      </w:r>
    </w:p>
    <w:p w14:paraId="0000036C">
      <w:pPr>
        <w:keepNext w:val="0"/>
        <w:keepLines w:val="0"/>
        <w:pageBreakBefore w:val="0"/>
        <w:widowControl/>
        <w:spacing w:line="360" w:lineRule="auto"/>
        <w:ind w:firstLine="360"/>
        <w:jc w:val="both"/>
        <w:rPr>
          <w:b/>
          <w:i w:val="0"/>
        </w:rPr>
      </w:pPr>
      <w:r>
        <w:rPr>
          <w:b/>
          <w:i w:val="0"/>
          <w:rtl w:val="0"/>
        </w:rPr>
        <w:t>Tác nhân, mô tả chung</w:t>
      </w:r>
    </w:p>
    <w:p w14:paraId="0000036D">
      <w:pPr>
        <w:keepNext w:val="0"/>
        <w:keepLines w:val="0"/>
        <w:pageBreakBefore w:val="0"/>
        <w:widowControl/>
        <w:numPr>
          <w:ilvl w:val="0"/>
          <w:numId w:val="49"/>
        </w:numPr>
        <w:spacing w:line="360" w:lineRule="auto"/>
        <w:ind w:left="720" w:hanging="360"/>
        <w:jc w:val="both"/>
        <w:rPr>
          <w:b w:val="0"/>
          <w:i w:val="0"/>
        </w:rPr>
      </w:pPr>
      <w:r>
        <w:rPr>
          <w:b w:val="0"/>
          <w:i w:val="0"/>
          <w:rtl w:val="0"/>
        </w:rPr>
        <w:t>Tác nhân: Người dùng đã đăng ký.</w:t>
      </w:r>
    </w:p>
    <w:p w14:paraId="0000036E">
      <w:pPr>
        <w:keepNext w:val="0"/>
        <w:keepLines w:val="0"/>
        <w:pageBreakBefore w:val="0"/>
        <w:widowControl/>
        <w:numPr>
          <w:ilvl w:val="0"/>
          <w:numId w:val="49"/>
        </w:numPr>
        <w:spacing w:line="360" w:lineRule="auto"/>
        <w:ind w:left="720" w:hanging="360"/>
        <w:jc w:val="both"/>
        <w:rPr>
          <w:b w:val="0"/>
          <w:i w:val="0"/>
        </w:rPr>
      </w:pPr>
      <w:r>
        <w:rPr>
          <w:b w:val="0"/>
          <w:i w:val="0"/>
          <w:rtl w:val="0"/>
        </w:rPr>
        <w:t>Mô tả chung: Người dùng đã đăng ký truy cập trang chi tiết phim hoặc sau khi xem phim, gửi đánh giá về phim bằng cách cho điểm và viết bình luận.</w:t>
      </w:r>
    </w:p>
    <w:p w14:paraId="0000036F">
      <w:pPr>
        <w:keepNext w:val="0"/>
        <w:keepLines w:val="0"/>
        <w:pageBreakBefore w:val="0"/>
        <w:widowControl/>
        <w:spacing w:line="360" w:lineRule="auto"/>
        <w:ind w:firstLine="360"/>
        <w:jc w:val="both"/>
        <w:rPr>
          <w:b/>
          <w:i w:val="0"/>
        </w:rPr>
      </w:pPr>
      <w:r>
        <w:rPr>
          <w:b/>
          <w:i w:val="0"/>
          <w:rtl w:val="0"/>
        </w:rPr>
        <w:t>Luồng sự kiện chính</w:t>
      </w:r>
    </w:p>
    <w:tbl>
      <w:tblPr>
        <w:tblStyle w:val="268"/>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1BFDC60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70">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71">
            <w:pPr>
              <w:widowControl w:val="0"/>
              <w:spacing w:line="360" w:lineRule="auto"/>
              <w:jc w:val="center"/>
            </w:pPr>
            <w:r>
              <w:rPr>
                <w:rtl w:val="0"/>
              </w:rPr>
              <w:t>Phản ứng của hệ thống</w:t>
            </w:r>
          </w:p>
        </w:tc>
      </w:tr>
      <w:tr w14:paraId="0D93FE1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72">
            <w:pPr>
              <w:widowControl w:val="0"/>
              <w:spacing w:line="360" w:lineRule="auto"/>
              <w:jc w:val="both"/>
            </w:pPr>
            <w:r>
              <w:rPr>
                <w:rtl w:val="0"/>
              </w:rPr>
              <w:t>1. Người dùng đã đăng ký truy cập trang chi tiết phim hoặc sau khi xem phim, nhấn nút "Đánh giá phim".</w:t>
            </w:r>
          </w:p>
          <w:p w14:paraId="00000373">
            <w:pPr>
              <w:widowControl w:val="0"/>
              <w:spacing w:line="360" w:lineRule="auto"/>
              <w:jc w:val="both"/>
            </w:pPr>
          </w:p>
          <w:p w14:paraId="00000374">
            <w:pPr>
              <w:widowControl w:val="0"/>
              <w:spacing w:line="360" w:lineRule="auto"/>
              <w:jc w:val="both"/>
            </w:pPr>
          </w:p>
          <w:p w14:paraId="00000375">
            <w:pPr>
              <w:widowControl w:val="0"/>
              <w:spacing w:line="360" w:lineRule="auto"/>
              <w:jc w:val="both"/>
            </w:pPr>
          </w:p>
          <w:p w14:paraId="00000376">
            <w:pPr>
              <w:widowControl w:val="0"/>
              <w:spacing w:line="360" w:lineRule="auto"/>
              <w:jc w:val="both"/>
            </w:pPr>
          </w:p>
          <w:p w14:paraId="00000377">
            <w:pPr>
              <w:widowControl w:val="0"/>
              <w:spacing w:line="360" w:lineRule="auto"/>
              <w:jc w:val="both"/>
            </w:pPr>
          </w:p>
          <w:p w14:paraId="00000378">
            <w:pPr>
              <w:widowControl w:val="0"/>
              <w:spacing w:line="360" w:lineRule="auto"/>
              <w:jc w:val="both"/>
            </w:pPr>
          </w:p>
          <w:p w14:paraId="00000379">
            <w:pPr>
              <w:widowControl w:val="0"/>
              <w:spacing w:line="360" w:lineRule="auto"/>
              <w:jc w:val="both"/>
            </w:pPr>
            <w:r>
              <w:rPr>
                <w:rtl w:val="0"/>
              </w:rPr>
              <w:t>4. Người dùng chọn điểm, nhập bình luận (nếu muốn), và nhấn nút "Gửi đánh giá".</w:t>
            </w:r>
          </w:p>
          <w:p w14:paraId="0000037A">
            <w:pPr>
              <w:widowControl w:val="0"/>
              <w:spacing w:line="360" w:lineRule="auto"/>
              <w:jc w:val="both"/>
            </w:pPr>
          </w:p>
          <w:p w14:paraId="0000037B">
            <w:pPr>
              <w:widowControl w:val="0"/>
              <w:spacing w:line="360" w:lineRule="auto"/>
              <w:jc w:val="both"/>
            </w:pPr>
          </w:p>
          <w:p w14:paraId="0000037C">
            <w:pPr>
              <w:widowControl w:val="0"/>
              <w:spacing w:line="360" w:lineRule="auto"/>
              <w:jc w:val="both"/>
            </w:pPr>
          </w:p>
          <w:p w14:paraId="0000037D">
            <w:pPr>
              <w:widowControl w:val="0"/>
              <w:spacing w:line="360" w:lineRule="auto"/>
              <w:jc w:val="both"/>
            </w:pPr>
          </w:p>
          <w:p w14:paraId="0000037E">
            <w:pPr>
              <w:widowControl w:val="0"/>
              <w:spacing w:line="360" w:lineRule="auto"/>
              <w:jc w:val="both"/>
            </w:pPr>
          </w:p>
          <w:p w14:paraId="0000037F">
            <w:pPr>
              <w:widowControl w:val="0"/>
              <w:spacing w:line="360" w:lineRule="auto"/>
              <w:jc w:val="both"/>
            </w:pPr>
          </w:p>
          <w:p w14:paraId="00000380">
            <w:pPr>
              <w:widowControl w:val="0"/>
              <w:spacing w:line="360" w:lineRule="auto"/>
              <w:jc w:val="both"/>
            </w:pPr>
            <w:r>
              <w:rPr>
                <w:rtl w:val="0"/>
              </w:rPr>
              <w:t>Luồng thay thế 4d: Người dùng không thực hiện thay đổi</w:t>
            </w:r>
          </w:p>
          <w:p w14:paraId="00000381">
            <w:pPr>
              <w:widowControl w:val="0"/>
              <w:spacing w:line="360" w:lineRule="auto"/>
              <w:jc w:val="both"/>
            </w:pPr>
            <w:r>
              <w:rPr>
                <w:rtl w:val="0"/>
              </w:rPr>
              <w:t>4d1. Người dùng không chọn tùy chọn nào và thoát khỏi trang.</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82">
            <w:pPr>
              <w:widowControl w:val="0"/>
              <w:spacing w:line="360" w:lineRule="auto"/>
              <w:jc w:val="both"/>
            </w:pPr>
          </w:p>
          <w:p w14:paraId="00000383">
            <w:pPr>
              <w:widowControl w:val="0"/>
              <w:spacing w:line="360" w:lineRule="auto"/>
              <w:jc w:val="both"/>
            </w:pPr>
          </w:p>
          <w:p w14:paraId="00000384">
            <w:pPr>
              <w:widowControl w:val="0"/>
              <w:spacing w:line="360" w:lineRule="auto"/>
              <w:jc w:val="both"/>
            </w:pPr>
          </w:p>
          <w:p w14:paraId="00000385">
            <w:pPr>
              <w:widowControl w:val="0"/>
              <w:spacing w:line="360" w:lineRule="auto"/>
              <w:jc w:val="both"/>
            </w:pPr>
            <w:r>
              <w:rPr>
                <w:rtl w:val="0"/>
              </w:rPr>
              <w:t>2. Hệ thống kiểm tra xem người dùng đã đánh giá phim này trước đó chưa.</w:t>
            </w:r>
          </w:p>
          <w:p w14:paraId="00000386">
            <w:pPr>
              <w:widowControl w:val="0"/>
              <w:spacing w:line="360" w:lineRule="auto"/>
              <w:jc w:val="both"/>
            </w:pPr>
            <w:r>
              <w:rPr>
                <w:rtl w:val="0"/>
              </w:rPr>
              <w:t>3. Nếu chưa đánh giá, hệ thống hiển thị form đánh giá:</w:t>
            </w:r>
          </w:p>
          <w:p w14:paraId="00000387">
            <w:pPr>
              <w:widowControl w:val="0"/>
              <w:spacing w:line="360" w:lineRule="auto"/>
              <w:jc w:val="both"/>
            </w:pPr>
            <w:r>
              <w:rPr>
                <w:rtl w:val="0"/>
              </w:rPr>
              <w:t>- Trường chọn điểm</w:t>
            </w:r>
          </w:p>
          <w:p w14:paraId="00000388">
            <w:pPr>
              <w:widowControl w:val="0"/>
              <w:spacing w:line="360" w:lineRule="auto"/>
              <w:jc w:val="both"/>
            </w:pPr>
            <w:r>
              <w:rPr>
                <w:rtl w:val="0"/>
              </w:rPr>
              <w:t>- Trường nhập bình luận (tùy chọn).</w:t>
            </w:r>
          </w:p>
          <w:p w14:paraId="00000389">
            <w:pPr>
              <w:widowControl w:val="0"/>
              <w:spacing w:line="360" w:lineRule="auto"/>
              <w:ind w:left="0" w:firstLine="0"/>
              <w:jc w:val="both"/>
            </w:pPr>
          </w:p>
          <w:p w14:paraId="0000038A">
            <w:pPr>
              <w:widowControl w:val="0"/>
              <w:spacing w:line="360" w:lineRule="auto"/>
              <w:ind w:left="0" w:firstLine="0"/>
              <w:jc w:val="both"/>
            </w:pPr>
          </w:p>
          <w:p w14:paraId="0000038B">
            <w:pPr>
              <w:widowControl w:val="0"/>
              <w:spacing w:line="360" w:lineRule="auto"/>
              <w:ind w:left="0" w:firstLine="0"/>
              <w:jc w:val="both"/>
            </w:pPr>
            <w:r>
              <w:rPr>
                <w:rtl w:val="0"/>
              </w:rPr>
              <w:t>5.Hệ thống kiểm tra:</w:t>
            </w:r>
          </w:p>
          <w:p w14:paraId="0000038C">
            <w:pPr>
              <w:widowControl w:val="0"/>
              <w:spacing w:line="360" w:lineRule="auto"/>
              <w:jc w:val="both"/>
            </w:pPr>
            <w:r>
              <w:rPr>
                <w:rtl w:val="0"/>
              </w:rPr>
              <w:t>- Điểm có nằm trong khoảng 1-10 không.</w:t>
            </w:r>
          </w:p>
          <w:p w14:paraId="0000038D">
            <w:pPr>
              <w:widowControl w:val="0"/>
              <w:spacing w:line="360" w:lineRule="auto"/>
              <w:jc w:val="both"/>
            </w:pPr>
            <w:r>
              <w:rPr>
                <w:rtl w:val="0"/>
              </w:rPr>
              <w:t>- Bình luận (nếu có) có hợp lệ không.</w:t>
            </w:r>
          </w:p>
          <w:p w14:paraId="0000038E">
            <w:pPr>
              <w:widowControl w:val="0"/>
              <w:spacing w:line="360" w:lineRule="auto"/>
              <w:jc w:val="both"/>
            </w:pPr>
            <w:r>
              <w:rPr>
                <w:rtl w:val="0"/>
              </w:rPr>
              <w:t>6. Nếu hợp lệ, hệ thống lưu đánh giá vào cơ sở dữ liệu</w:t>
            </w:r>
          </w:p>
          <w:p w14:paraId="0000038F">
            <w:pPr>
              <w:widowControl w:val="0"/>
              <w:spacing w:line="360" w:lineRule="auto"/>
              <w:jc w:val="both"/>
            </w:pPr>
            <w:r>
              <w:rPr>
                <w:rtl w:val="0"/>
              </w:rPr>
              <w:t>7. Hệ thống cập nhật điểm trung bình của phim</w:t>
            </w:r>
          </w:p>
          <w:p w14:paraId="00000390">
            <w:pPr>
              <w:widowControl w:val="0"/>
              <w:spacing w:line="360" w:lineRule="auto"/>
              <w:jc w:val="both"/>
            </w:pPr>
            <w:r>
              <w:rPr>
                <w:rtl w:val="0"/>
              </w:rPr>
              <w:t>8. Hệ thống hiển thị thông báo: "Đánh giá của bạn đã được gửi thành công."</w:t>
            </w:r>
          </w:p>
          <w:p w14:paraId="00000391">
            <w:pPr>
              <w:widowControl w:val="0"/>
              <w:spacing w:line="360" w:lineRule="auto"/>
              <w:jc w:val="both"/>
            </w:pPr>
            <w:r>
              <w:rPr>
                <w:rtl w:val="0"/>
              </w:rPr>
              <w:t>9. Hệ thống làm mới trang chi tiết phim để hiển thị đánh giá mới (bao gồm điểm trung bình cập nhật).</w:t>
            </w:r>
          </w:p>
          <w:p w14:paraId="00000392">
            <w:pPr>
              <w:widowControl w:val="0"/>
              <w:spacing w:line="360" w:lineRule="auto"/>
              <w:jc w:val="both"/>
            </w:pPr>
            <w:r>
              <w:rPr>
                <w:rtl w:val="0"/>
              </w:rPr>
              <w:t>10. Kết thúc Use Case.</w:t>
            </w:r>
          </w:p>
        </w:tc>
      </w:tr>
    </w:tbl>
    <w:p w14:paraId="00000393">
      <w:pPr>
        <w:keepNext w:val="0"/>
        <w:keepLines w:val="0"/>
        <w:pageBreakBefore w:val="0"/>
        <w:widowControl/>
        <w:spacing w:line="360" w:lineRule="auto"/>
        <w:ind w:firstLine="360"/>
        <w:jc w:val="center"/>
        <w:rPr>
          <w:b w:val="0"/>
          <w:i/>
        </w:rPr>
      </w:pPr>
      <w:r>
        <w:rPr>
          <w:b/>
          <w:i w:val="0"/>
          <w:rtl w:val="0"/>
        </w:rPr>
        <w:t xml:space="preserve"> </w:t>
      </w:r>
      <w:r>
        <w:rPr>
          <w:b w:val="0"/>
          <w:i/>
          <w:rtl w:val="0"/>
        </w:rPr>
        <w:t>Bảng 2.17 Luồng sự kiện chính Usecase Đánh giá phim</w:t>
      </w:r>
    </w:p>
    <w:p w14:paraId="00000394">
      <w:pPr>
        <w:keepNext w:val="0"/>
        <w:keepLines w:val="0"/>
        <w:pageBreakBefore w:val="0"/>
        <w:widowControl/>
        <w:spacing w:line="360" w:lineRule="auto"/>
        <w:ind w:firstLine="360"/>
        <w:jc w:val="both"/>
        <w:rPr>
          <w:b/>
          <w:i w:val="0"/>
        </w:rPr>
      </w:pPr>
      <w:r>
        <w:rPr>
          <w:b/>
          <w:i w:val="0"/>
          <w:rtl w:val="0"/>
        </w:rPr>
        <w:t>Luồng thay thế</w:t>
      </w:r>
    </w:p>
    <w:tbl>
      <w:tblPr>
        <w:tblStyle w:val="269"/>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047D6727">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95">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96">
            <w:pPr>
              <w:widowControl w:val="0"/>
              <w:spacing w:line="360" w:lineRule="auto"/>
              <w:jc w:val="center"/>
            </w:pPr>
            <w:r>
              <w:rPr>
                <w:rtl w:val="0"/>
              </w:rPr>
              <w:t>Phản ứng của hệ thống</w:t>
            </w:r>
          </w:p>
        </w:tc>
      </w:tr>
      <w:tr w14:paraId="02D2B2B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97">
            <w:pPr>
              <w:widowControl w:val="0"/>
              <w:spacing w:line="360" w:lineRule="auto"/>
              <w:jc w:val="both"/>
            </w:pPr>
            <w:r>
              <w:rPr>
                <w:rtl w:val="0"/>
              </w:rPr>
              <w:t>Luồng thay thế 2a: Người dùng đã đánh giá phim này trước đó</w:t>
            </w:r>
          </w:p>
          <w:p w14:paraId="00000398">
            <w:pPr>
              <w:widowControl w:val="0"/>
              <w:spacing w:line="360" w:lineRule="auto"/>
              <w:jc w:val="both"/>
            </w:pPr>
          </w:p>
          <w:p w14:paraId="00000399">
            <w:pPr>
              <w:widowControl w:val="0"/>
              <w:spacing w:line="360" w:lineRule="auto"/>
              <w:jc w:val="both"/>
            </w:pPr>
          </w:p>
          <w:p w14:paraId="0000039A">
            <w:pPr>
              <w:widowControl w:val="0"/>
              <w:spacing w:line="360" w:lineRule="auto"/>
              <w:jc w:val="both"/>
            </w:pPr>
          </w:p>
          <w:p w14:paraId="0000039B">
            <w:pPr>
              <w:widowControl w:val="0"/>
              <w:spacing w:line="360" w:lineRule="auto"/>
              <w:jc w:val="both"/>
            </w:pPr>
          </w:p>
          <w:p w14:paraId="0000039C">
            <w:pPr>
              <w:widowControl w:val="0"/>
              <w:spacing w:line="360" w:lineRule="auto"/>
              <w:jc w:val="both"/>
            </w:pPr>
          </w:p>
          <w:p w14:paraId="0000039D">
            <w:pPr>
              <w:widowControl w:val="0"/>
              <w:spacing w:line="360" w:lineRule="auto"/>
              <w:jc w:val="both"/>
            </w:pPr>
            <w:r>
              <w:rPr>
                <w:rtl w:val="0"/>
              </w:rPr>
              <w:t>2a2. Người dùng chọn "Chỉnh sửa" hoặc "Hủy".</w:t>
            </w:r>
          </w:p>
          <w:p w14:paraId="0000039E">
            <w:pPr>
              <w:widowControl w:val="0"/>
              <w:spacing w:line="360" w:lineRule="auto"/>
              <w:jc w:val="both"/>
            </w:pPr>
            <w:r>
              <w:rPr>
                <w:rtl w:val="0"/>
              </w:rPr>
              <w:t>2a2a. Người dùng chọn "Chỉnh sửa"</w:t>
            </w:r>
          </w:p>
          <w:p w14:paraId="0000039F">
            <w:pPr>
              <w:widowControl w:val="0"/>
              <w:spacing w:line="360" w:lineRule="auto"/>
              <w:jc w:val="both"/>
            </w:pPr>
          </w:p>
          <w:p w14:paraId="000003A0">
            <w:pPr>
              <w:widowControl w:val="0"/>
              <w:spacing w:line="360" w:lineRule="auto"/>
              <w:jc w:val="both"/>
            </w:pPr>
          </w:p>
          <w:p w14:paraId="000003A1">
            <w:pPr>
              <w:widowControl w:val="0"/>
              <w:spacing w:line="360" w:lineRule="auto"/>
              <w:jc w:val="both"/>
            </w:pPr>
            <w:r>
              <w:rPr>
                <w:rtl w:val="0"/>
              </w:rPr>
              <w:t>2a2a2. Người dùng chỉnh sửa điểm, bình luận (nếu muốn), và nhấn "Cập nhật đánh giá".</w:t>
            </w:r>
          </w:p>
          <w:p w14:paraId="000003A2">
            <w:pPr>
              <w:widowControl w:val="0"/>
              <w:spacing w:line="360" w:lineRule="auto"/>
              <w:jc w:val="both"/>
            </w:pPr>
          </w:p>
          <w:p w14:paraId="000003A3">
            <w:pPr>
              <w:widowControl w:val="0"/>
              <w:spacing w:line="360" w:lineRule="auto"/>
              <w:jc w:val="both"/>
            </w:pPr>
          </w:p>
          <w:p w14:paraId="000003A4">
            <w:pPr>
              <w:widowControl w:val="0"/>
              <w:spacing w:line="360" w:lineRule="auto"/>
              <w:jc w:val="both"/>
            </w:pPr>
          </w:p>
          <w:p w14:paraId="000003A5">
            <w:pPr>
              <w:widowControl w:val="0"/>
              <w:spacing w:line="360" w:lineRule="auto"/>
              <w:jc w:val="both"/>
            </w:pPr>
          </w:p>
          <w:p w14:paraId="000003A6">
            <w:pPr>
              <w:widowControl w:val="0"/>
              <w:spacing w:line="360" w:lineRule="auto"/>
              <w:jc w:val="both"/>
            </w:pPr>
            <w:r>
              <w:rPr>
                <w:rtl w:val="0"/>
              </w:rPr>
              <w:t>2a2b. Người dùng chọn "Hủy"</w:t>
            </w:r>
          </w:p>
          <w:p w14:paraId="000003A7">
            <w:pPr>
              <w:widowControl w:val="0"/>
              <w:spacing w:line="360" w:lineRule="auto"/>
              <w:jc w:val="both"/>
            </w:pPr>
          </w:p>
          <w:p w14:paraId="000003A8">
            <w:pPr>
              <w:widowControl w:val="0"/>
              <w:spacing w:line="360" w:lineRule="auto"/>
              <w:jc w:val="both"/>
            </w:pPr>
          </w:p>
          <w:p w14:paraId="000003A9">
            <w:pPr>
              <w:widowControl w:val="0"/>
              <w:spacing w:line="360" w:lineRule="auto"/>
              <w:jc w:val="both"/>
            </w:pPr>
            <w:r>
              <w:rPr>
                <w:rtl w:val="0"/>
              </w:rPr>
              <w:t>Luồng thay thế 5a: Đánh giá không hợp lệ</w:t>
            </w:r>
          </w:p>
          <w:p w14:paraId="000003AA">
            <w:pPr>
              <w:widowControl w:val="0"/>
              <w:spacing w:line="360" w:lineRule="auto"/>
              <w:jc w:val="both"/>
            </w:pPr>
          </w:p>
          <w:p w14:paraId="000003AB">
            <w:pPr>
              <w:widowControl w:val="0"/>
              <w:spacing w:line="360" w:lineRule="auto"/>
              <w:jc w:val="both"/>
            </w:pPr>
          </w:p>
          <w:p w14:paraId="000003AC">
            <w:pPr>
              <w:widowControl w:val="0"/>
              <w:spacing w:line="360" w:lineRule="auto"/>
              <w:jc w:val="both"/>
            </w:pPr>
          </w:p>
          <w:p w14:paraId="000003AD">
            <w:pPr>
              <w:widowControl w:val="0"/>
              <w:spacing w:line="360" w:lineRule="auto"/>
              <w:jc w:val="both"/>
            </w:pPr>
          </w:p>
          <w:p w14:paraId="000003AE">
            <w:pPr>
              <w:widowControl w:val="0"/>
              <w:spacing w:line="360" w:lineRule="auto"/>
              <w:jc w:val="both"/>
            </w:pPr>
          </w:p>
          <w:p w14:paraId="000003AF">
            <w:pPr>
              <w:widowControl w:val="0"/>
              <w:spacing w:line="360" w:lineRule="auto"/>
              <w:jc w:val="both"/>
            </w:pPr>
          </w:p>
          <w:p w14:paraId="000003B0">
            <w:pPr>
              <w:widowControl w:val="0"/>
              <w:spacing w:line="360" w:lineRule="auto"/>
              <w:jc w:val="both"/>
            </w:pPr>
            <w:r>
              <w:rPr>
                <w:rtl w:val="0"/>
              </w:rPr>
              <w:t>Luồng thay thế 4a: Người dùng hủy đánh giá</w:t>
            </w:r>
          </w:p>
          <w:p w14:paraId="000003B1">
            <w:pPr>
              <w:widowControl w:val="0"/>
              <w:spacing w:line="360" w:lineRule="auto"/>
              <w:jc w:val="both"/>
            </w:pPr>
            <w:r>
              <w:rPr>
                <w:rtl w:val="0"/>
              </w:rPr>
              <w:t>4a1. Người dùng nhấn nút "Hủy" thay vì "Gửi đánh giá".</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B2">
            <w:pPr>
              <w:widowControl w:val="0"/>
              <w:spacing w:line="360" w:lineRule="auto"/>
              <w:jc w:val="both"/>
            </w:pPr>
          </w:p>
          <w:p w14:paraId="000003B3">
            <w:pPr>
              <w:widowControl w:val="0"/>
              <w:spacing w:line="360" w:lineRule="auto"/>
              <w:jc w:val="both"/>
            </w:pPr>
          </w:p>
          <w:p w14:paraId="000003B4">
            <w:pPr>
              <w:widowControl w:val="0"/>
              <w:spacing w:line="360" w:lineRule="auto"/>
              <w:jc w:val="both"/>
            </w:pPr>
          </w:p>
          <w:p w14:paraId="000003B5">
            <w:pPr>
              <w:widowControl w:val="0"/>
              <w:spacing w:line="360" w:lineRule="auto"/>
              <w:jc w:val="both"/>
            </w:pPr>
            <w:r>
              <w:rPr>
                <w:rtl w:val="0"/>
              </w:rPr>
              <w:t>2a1. Nếu người dùng đã đánh giá phim này, hệ thống hiển thị thông báo: "Bạn đã đánh giá phim này. Bạn có muốn chỉnh sửa đánh giá không?"</w:t>
            </w:r>
          </w:p>
          <w:p w14:paraId="000003B6">
            <w:pPr>
              <w:widowControl w:val="0"/>
              <w:spacing w:line="360" w:lineRule="auto"/>
              <w:jc w:val="both"/>
            </w:pPr>
          </w:p>
          <w:p w14:paraId="000003B7">
            <w:pPr>
              <w:widowControl w:val="0"/>
              <w:spacing w:line="360" w:lineRule="auto"/>
              <w:jc w:val="both"/>
            </w:pPr>
          </w:p>
          <w:p w14:paraId="000003B8">
            <w:pPr>
              <w:widowControl w:val="0"/>
              <w:spacing w:line="360" w:lineRule="auto"/>
              <w:jc w:val="both"/>
            </w:pPr>
          </w:p>
          <w:p w14:paraId="000003B9">
            <w:pPr>
              <w:widowControl w:val="0"/>
              <w:spacing w:line="360" w:lineRule="auto"/>
              <w:jc w:val="both"/>
            </w:pPr>
            <w:r>
              <w:rPr>
                <w:rtl w:val="0"/>
              </w:rPr>
              <w:t>2a2a1. Hệ thống hiển thị form đánh giá với thông tin hiện tại.</w:t>
            </w:r>
          </w:p>
          <w:p w14:paraId="000003BA">
            <w:pPr>
              <w:widowControl w:val="0"/>
              <w:spacing w:line="360" w:lineRule="auto"/>
              <w:jc w:val="both"/>
            </w:pPr>
          </w:p>
          <w:p w14:paraId="000003BB">
            <w:pPr>
              <w:widowControl w:val="0"/>
              <w:spacing w:line="360" w:lineRule="auto"/>
              <w:jc w:val="both"/>
            </w:pPr>
          </w:p>
          <w:p w14:paraId="000003BC">
            <w:pPr>
              <w:widowControl w:val="0"/>
              <w:spacing w:line="360" w:lineRule="auto"/>
              <w:jc w:val="both"/>
            </w:pPr>
          </w:p>
          <w:p w14:paraId="000003BD">
            <w:pPr>
              <w:widowControl w:val="0"/>
              <w:spacing w:line="360" w:lineRule="auto"/>
              <w:jc w:val="both"/>
            </w:pPr>
            <w:r>
              <w:rPr>
                <w:rtl w:val="0"/>
              </w:rPr>
              <w:t>2a2a3. Hệ thống kiểm tra và cập nhật bản ghi trong bảng</w:t>
            </w:r>
          </w:p>
          <w:p w14:paraId="000003BE">
            <w:pPr>
              <w:widowControl w:val="0"/>
              <w:spacing w:line="360" w:lineRule="auto"/>
              <w:jc w:val="both"/>
            </w:pPr>
            <w:r>
              <w:rPr>
                <w:rtl w:val="0"/>
              </w:rPr>
              <w:t>2a2a4. Quay lại bước 7 (cập nhật điểm trung bình và hiển thị thông báo).</w:t>
            </w:r>
          </w:p>
          <w:p w14:paraId="000003BF">
            <w:pPr>
              <w:widowControl w:val="0"/>
              <w:spacing w:line="360" w:lineRule="auto"/>
              <w:jc w:val="both"/>
            </w:pPr>
          </w:p>
          <w:p w14:paraId="000003C0">
            <w:pPr>
              <w:widowControl w:val="0"/>
              <w:spacing w:line="360" w:lineRule="auto"/>
              <w:jc w:val="both"/>
            </w:pPr>
            <w:r>
              <w:rPr>
                <w:rtl w:val="0"/>
              </w:rPr>
              <w:t>2a2b1. Hệ thống đóng form đánh giá và kết thúc Use Case.</w:t>
            </w:r>
          </w:p>
          <w:p w14:paraId="000003C1">
            <w:pPr>
              <w:widowControl w:val="0"/>
              <w:spacing w:line="360" w:lineRule="auto"/>
              <w:jc w:val="both"/>
            </w:pPr>
          </w:p>
          <w:p w14:paraId="000003C2">
            <w:pPr>
              <w:widowControl w:val="0"/>
              <w:spacing w:line="360" w:lineRule="auto"/>
              <w:jc w:val="both"/>
            </w:pPr>
            <w:r>
              <w:rPr>
                <w:rtl w:val="0"/>
              </w:rPr>
              <w:t>5a1. Nếu điểm không nằm trong khoảng 1-10 hoặc bình luận chứa từ ngữ cấm, hiển thị thông báo: "Đánh giá không hợp lệ. Vui lòng kiểm tra lại."</w:t>
            </w:r>
          </w:p>
          <w:p w14:paraId="000003C3">
            <w:pPr>
              <w:widowControl w:val="0"/>
              <w:spacing w:line="360" w:lineRule="auto"/>
              <w:jc w:val="both"/>
            </w:pPr>
            <w:r>
              <w:rPr>
                <w:rtl w:val="0"/>
              </w:rPr>
              <w:t>5a2. Quay lại bước 4 để người dùng chỉnh sửa.</w:t>
            </w:r>
          </w:p>
          <w:p w14:paraId="000003C4">
            <w:pPr>
              <w:widowControl w:val="0"/>
              <w:spacing w:line="360" w:lineRule="auto"/>
              <w:jc w:val="both"/>
            </w:pPr>
          </w:p>
          <w:p w14:paraId="000003C5">
            <w:pPr>
              <w:widowControl w:val="0"/>
              <w:spacing w:line="360" w:lineRule="auto"/>
              <w:jc w:val="both"/>
            </w:pPr>
          </w:p>
          <w:p w14:paraId="000003C6">
            <w:pPr>
              <w:widowControl w:val="0"/>
              <w:spacing w:line="360" w:lineRule="auto"/>
              <w:jc w:val="both"/>
            </w:pPr>
          </w:p>
          <w:p w14:paraId="000003C7">
            <w:pPr>
              <w:widowControl w:val="0"/>
              <w:spacing w:line="360" w:lineRule="auto"/>
              <w:jc w:val="both"/>
            </w:pPr>
          </w:p>
          <w:p w14:paraId="000003C8">
            <w:pPr>
              <w:widowControl w:val="0"/>
              <w:spacing w:line="360" w:lineRule="auto"/>
              <w:jc w:val="both"/>
            </w:pPr>
            <w:r>
              <w:rPr>
                <w:rtl w:val="0"/>
              </w:rPr>
              <w:t>4a2. Hệ thống đóng form đánh giá và kết thúc Use Case.</w:t>
            </w:r>
          </w:p>
        </w:tc>
      </w:tr>
    </w:tbl>
    <w:p w14:paraId="000003C9">
      <w:pPr>
        <w:keepNext w:val="0"/>
        <w:keepLines w:val="0"/>
        <w:pageBreakBefore w:val="0"/>
        <w:widowControl/>
        <w:spacing w:line="360" w:lineRule="auto"/>
        <w:ind w:firstLine="360"/>
        <w:jc w:val="center"/>
        <w:rPr>
          <w:b w:val="0"/>
          <w:i/>
        </w:rPr>
      </w:pPr>
      <w:r>
        <w:rPr>
          <w:b w:val="0"/>
          <w:i/>
          <w:rtl w:val="0"/>
        </w:rPr>
        <w:t>Bảng 2.18 Luồng thay thế Usecase Đánh giá phim</w:t>
      </w:r>
    </w:p>
    <w:p w14:paraId="000003CA">
      <w:pPr>
        <w:keepNext w:val="0"/>
        <w:keepLines w:val="0"/>
        <w:pageBreakBefore w:val="0"/>
        <w:widowControl/>
        <w:spacing w:line="360" w:lineRule="auto"/>
        <w:ind w:firstLine="360"/>
        <w:jc w:val="both"/>
        <w:rPr>
          <w:b/>
          <w:i w:val="0"/>
        </w:rPr>
      </w:pPr>
      <w:r>
        <w:rPr>
          <w:b/>
          <w:i w:val="0"/>
          <w:rtl w:val="0"/>
        </w:rPr>
        <w:t xml:space="preserve"> </w:t>
      </w:r>
    </w:p>
    <w:p w14:paraId="000003CB">
      <w:pPr>
        <w:keepNext w:val="0"/>
        <w:keepLines w:val="0"/>
        <w:pageBreakBefore w:val="0"/>
        <w:widowControl/>
        <w:spacing w:line="360" w:lineRule="auto"/>
        <w:ind w:firstLine="360"/>
        <w:jc w:val="both"/>
        <w:rPr>
          <w:b/>
          <w:i w:val="0"/>
        </w:rPr>
      </w:pPr>
      <w:r>
        <w:rPr>
          <w:b/>
          <w:i w:val="0"/>
          <w:rtl w:val="0"/>
        </w:rPr>
        <w:t>Các yêu cầu cụ thể</w:t>
      </w:r>
    </w:p>
    <w:p w14:paraId="000003CC">
      <w:pPr>
        <w:keepNext w:val="0"/>
        <w:keepLines w:val="0"/>
        <w:pageBreakBefore w:val="0"/>
        <w:widowControl/>
        <w:numPr>
          <w:ilvl w:val="0"/>
          <w:numId w:val="50"/>
        </w:numPr>
        <w:spacing w:line="360" w:lineRule="auto"/>
        <w:ind w:left="720" w:hanging="360"/>
        <w:jc w:val="both"/>
        <w:rPr>
          <w:b w:val="0"/>
          <w:i w:val="0"/>
        </w:rPr>
      </w:pPr>
      <w:r>
        <w:rPr>
          <w:b w:val="0"/>
          <w:i w:val="0"/>
          <w:rtl w:val="0"/>
        </w:rPr>
        <w:t>Hệ thống phải kiểm tra xem người dùng đã đánh giá phim này trước đó chưa.</w:t>
      </w:r>
    </w:p>
    <w:p w14:paraId="000003CD">
      <w:pPr>
        <w:keepNext w:val="0"/>
        <w:keepLines w:val="0"/>
        <w:pageBreakBefore w:val="0"/>
        <w:widowControl/>
        <w:numPr>
          <w:ilvl w:val="0"/>
          <w:numId w:val="50"/>
        </w:numPr>
        <w:spacing w:line="360" w:lineRule="auto"/>
        <w:ind w:left="720" w:hanging="360"/>
        <w:jc w:val="both"/>
        <w:rPr>
          <w:b w:val="0"/>
          <w:i w:val="0"/>
        </w:rPr>
      </w:pPr>
      <w:r>
        <w:rPr>
          <w:b w:val="0"/>
          <w:i w:val="0"/>
          <w:rtl w:val="0"/>
        </w:rPr>
        <w:t>Form đánh giá phải cho phép chọn điểm (1-10 điểm) và nhập bình luận (tùy chọn).</w:t>
      </w:r>
    </w:p>
    <w:p w14:paraId="000003CE">
      <w:pPr>
        <w:keepNext w:val="0"/>
        <w:keepLines w:val="0"/>
        <w:pageBreakBefore w:val="0"/>
        <w:widowControl/>
        <w:numPr>
          <w:ilvl w:val="0"/>
          <w:numId w:val="50"/>
        </w:numPr>
        <w:spacing w:line="360" w:lineRule="auto"/>
        <w:ind w:left="720" w:hanging="360"/>
        <w:jc w:val="both"/>
        <w:rPr>
          <w:b w:val="0"/>
          <w:i w:val="0"/>
        </w:rPr>
      </w:pPr>
      <w:r>
        <w:rPr>
          <w:b w:val="0"/>
          <w:i w:val="0"/>
          <w:rtl w:val="0"/>
        </w:rPr>
        <w:t>Hệ thống phải kiểm tra tính hợp lệ của đánh giá: điểm từ 1-10, bình luận không chứa từ ngữ cấm.</w:t>
      </w:r>
    </w:p>
    <w:p w14:paraId="000003CF">
      <w:pPr>
        <w:keepNext w:val="0"/>
        <w:keepLines w:val="0"/>
        <w:pageBreakBefore w:val="0"/>
        <w:widowControl/>
        <w:numPr>
          <w:ilvl w:val="0"/>
          <w:numId w:val="50"/>
        </w:numPr>
        <w:spacing w:line="360" w:lineRule="auto"/>
        <w:ind w:left="720" w:hanging="360"/>
        <w:jc w:val="both"/>
        <w:rPr>
          <w:b w:val="0"/>
          <w:i w:val="0"/>
        </w:rPr>
      </w:pPr>
      <w:r>
        <w:rPr>
          <w:b w:val="0"/>
          <w:i w:val="0"/>
          <w:rtl w:val="0"/>
        </w:rPr>
        <w:t>Hệ thống phải cập nhật điểm trung bình của phim sau mỗi đánh giá mới hoặc chỉnh sửa.</w:t>
      </w:r>
    </w:p>
    <w:p w14:paraId="000003D0">
      <w:pPr>
        <w:keepNext w:val="0"/>
        <w:keepLines w:val="0"/>
        <w:pageBreakBefore w:val="0"/>
        <w:widowControl/>
        <w:numPr>
          <w:ilvl w:val="0"/>
          <w:numId w:val="50"/>
        </w:numPr>
        <w:spacing w:line="360" w:lineRule="auto"/>
        <w:ind w:left="720" w:hanging="360"/>
        <w:jc w:val="both"/>
        <w:rPr>
          <w:b w:val="0"/>
          <w:i w:val="0"/>
        </w:rPr>
      </w:pPr>
      <w:r>
        <w:rPr>
          <w:b w:val="0"/>
          <w:i w:val="0"/>
          <w:rtl w:val="0"/>
        </w:rPr>
        <w:t>Hệ thống phải cho phép người dùng chỉnh sửa đánh giá nếu đã đánh giá trước đó.</w:t>
      </w:r>
    </w:p>
    <w:p w14:paraId="000003D1">
      <w:pPr>
        <w:keepNext w:val="0"/>
        <w:keepLines w:val="0"/>
        <w:pageBreakBefore w:val="0"/>
        <w:widowControl/>
        <w:numPr>
          <w:ilvl w:val="0"/>
          <w:numId w:val="50"/>
        </w:numPr>
        <w:spacing w:line="360" w:lineRule="auto"/>
        <w:ind w:left="720" w:hanging="360"/>
        <w:jc w:val="both"/>
        <w:rPr>
          <w:b w:val="0"/>
          <w:i w:val="0"/>
        </w:rPr>
      </w:pPr>
      <w:r>
        <w:rPr>
          <w:b w:val="0"/>
          <w:i w:val="0"/>
          <w:rtl w:val="0"/>
        </w:rPr>
        <w:t>Trang chi tiết phim phải hiển thị đánh giá mới và điểm trung bình cập nhật ngay sau khi gửi đánh giá.</w:t>
      </w:r>
    </w:p>
    <w:p w14:paraId="000003D2">
      <w:pPr>
        <w:keepNext w:val="0"/>
        <w:keepLines w:val="0"/>
        <w:pageBreakBefore w:val="0"/>
        <w:widowControl/>
        <w:spacing w:line="360" w:lineRule="auto"/>
        <w:ind w:firstLine="360"/>
        <w:jc w:val="both"/>
        <w:rPr>
          <w:b/>
          <w:i w:val="0"/>
        </w:rPr>
      </w:pPr>
      <w:r>
        <w:rPr>
          <w:b/>
          <w:i w:val="0"/>
          <w:rtl w:val="0"/>
        </w:rPr>
        <w:t xml:space="preserve">Điều kiện trước: </w:t>
      </w:r>
      <w:r>
        <w:rPr>
          <w:b w:val="0"/>
          <w:i w:val="0"/>
          <w:rtl w:val="0"/>
        </w:rPr>
        <w:t>Người dùng đã đăng nhập vào hệ thống và đang ở trang chi tiết phim hoặc sau khi xem phim.</w:t>
      </w:r>
    </w:p>
    <w:p w14:paraId="000003D3">
      <w:pPr>
        <w:keepNext w:val="0"/>
        <w:keepLines w:val="0"/>
        <w:pageBreakBefore w:val="0"/>
        <w:widowControl/>
        <w:spacing w:line="360" w:lineRule="auto"/>
        <w:ind w:firstLine="360"/>
        <w:jc w:val="both"/>
        <w:rPr>
          <w:b/>
          <w:i/>
        </w:rPr>
      </w:pPr>
      <w:r>
        <w:rPr>
          <w:b/>
          <w:i w:val="0"/>
          <w:rtl w:val="0"/>
        </w:rPr>
        <w:t xml:space="preserve">Điều kiện sau: </w:t>
      </w:r>
      <w:r>
        <w:rPr>
          <w:b w:val="0"/>
          <w:i w:val="0"/>
          <w:rtl w:val="0"/>
        </w:rPr>
        <w:t>Đánh giá được gửi hoặc chỉnh sửa thành công, điểm trung bình của phim được cập nhật; hoặc thông báo lỗi nếu có vấn đề.</w:t>
      </w:r>
    </w:p>
    <w:p w14:paraId="000003D4">
      <w:pPr>
        <w:pStyle w:val="5"/>
        <w:numPr>
          <w:ilvl w:val="0"/>
          <w:numId w:val="28"/>
        </w:numPr>
        <w:ind w:left="720" w:hanging="360"/>
      </w:pPr>
      <w:r>
        <w:rPr>
          <w:rtl w:val="0"/>
        </w:rPr>
        <w:t>Usecase Quản lý người dùng</w:t>
      </w:r>
    </w:p>
    <w:p w14:paraId="000003D5">
      <w:pPr>
        <w:keepNext w:val="0"/>
        <w:keepLines w:val="0"/>
        <w:pageBreakBefore w:val="0"/>
        <w:widowControl/>
        <w:spacing w:line="360" w:lineRule="auto"/>
        <w:jc w:val="center"/>
        <w:rPr>
          <w:i/>
        </w:rPr>
      </w:pPr>
      <w:r>
        <w:rPr>
          <w:i/>
          <w:rtl w:val="0"/>
        </w:rPr>
        <w:t>Hình 2.13 Usecase Quản lý người dùng</w:t>
      </w:r>
    </w:p>
    <w:p w14:paraId="000003D6">
      <w:pPr>
        <w:keepNext w:val="0"/>
        <w:keepLines w:val="0"/>
        <w:pageBreakBefore w:val="0"/>
        <w:widowControl/>
        <w:spacing w:line="360" w:lineRule="auto"/>
        <w:ind w:firstLine="360"/>
        <w:jc w:val="both"/>
        <w:rPr>
          <w:b/>
          <w:i w:val="0"/>
        </w:rPr>
      </w:pPr>
      <w:r>
        <w:rPr>
          <w:b/>
          <w:i w:val="0"/>
          <w:rtl w:val="0"/>
        </w:rPr>
        <w:t xml:space="preserve">Mục đích: </w:t>
      </w:r>
      <w:r>
        <w:rPr>
          <w:b w:val="0"/>
          <w:i w:val="0"/>
          <w:rtl w:val="0"/>
        </w:rPr>
        <w:t>Quản trị viên xem danh sách người dùng, chỉnh sửa thông tin người dùng (email, vai trò), khóa/mở khóa tài khoản, hoặc xóa tài khoản.</w:t>
      </w:r>
    </w:p>
    <w:p w14:paraId="000003D7">
      <w:pPr>
        <w:keepNext w:val="0"/>
        <w:keepLines w:val="0"/>
        <w:pageBreakBefore w:val="0"/>
        <w:widowControl/>
        <w:spacing w:line="360" w:lineRule="auto"/>
        <w:ind w:firstLine="360"/>
        <w:jc w:val="both"/>
        <w:rPr>
          <w:b/>
          <w:i w:val="0"/>
        </w:rPr>
      </w:pPr>
      <w:r>
        <w:rPr>
          <w:b/>
          <w:i w:val="0"/>
          <w:rtl w:val="0"/>
        </w:rPr>
        <w:t>Tác nhân, mô tả chung</w:t>
      </w:r>
    </w:p>
    <w:p w14:paraId="000003D8">
      <w:pPr>
        <w:keepNext w:val="0"/>
        <w:keepLines w:val="0"/>
        <w:pageBreakBefore w:val="0"/>
        <w:widowControl/>
        <w:numPr>
          <w:ilvl w:val="0"/>
          <w:numId w:val="51"/>
        </w:numPr>
        <w:spacing w:line="360" w:lineRule="auto"/>
        <w:ind w:left="720" w:hanging="360"/>
        <w:jc w:val="both"/>
        <w:rPr>
          <w:b w:val="0"/>
          <w:i w:val="0"/>
        </w:rPr>
      </w:pPr>
      <w:r>
        <w:rPr>
          <w:b w:val="0"/>
          <w:i w:val="0"/>
          <w:rtl w:val="0"/>
        </w:rPr>
        <w:t>Tác nhân: Quản trị viên</w:t>
      </w:r>
    </w:p>
    <w:p w14:paraId="000003D9">
      <w:pPr>
        <w:keepNext w:val="0"/>
        <w:keepLines w:val="0"/>
        <w:pageBreakBefore w:val="0"/>
        <w:widowControl/>
        <w:numPr>
          <w:ilvl w:val="0"/>
          <w:numId w:val="51"/>
        </w:numPr>
        <w:spacing w:line="360" w:lineRule="auto"/>
        <w:ind w:left="720" w:hanging="360"/>
        <w:jc w:val="both"/>
        <w:rPr>
          <w:b w:val="0"/>
          <w:i w:val="0"/>
        </w:rPr>
      </w:pPr>
      <w:r>
        <w:rPr>
          <w:b w:val="0"/>
          <w:i w:val="0"/>
          <w:rtl w:val="0"/>
        </w:rPr>
        <w:t>Mô tả chung: Quản trị viên truy cập trang "Quản lý người dùng" trên website để xem danh sách người dùng, chỉnh sửa thông tin, khóa/mở khóa tài khoản, hoặc xóa tài khoản.</w:t>
      </w:r>
    </w:p>
    <w:p w14:paraId="000003DA">
      <w:pPr>
        <w:keepNext w:val="0"/>
        <w:keepLines w:val="0"/>
        <w:pageBreakBefore w:val="0"/>
        <w:widowControl/>
        <w:spacing w:line="360" w:lineRule="auto"/>
        <w:ind w:firstLine="360"/>
        <w:jc w:val="both"/>
        <w:rPr>
          <w:b/>
          <w:i w:val="0"/>
        </w:rPr>
      </w:pPr>
      <w:r>
        <w:rPr>
          <w:b/>
          <w:i w:val="0"/>
          <w:rtl w:val="0"/>
        </w:rPr>
        <w:t>Luồng sự kiện chính</w:t>
      </w:r>
    </w:p>
    <w:tbl>
      <w:tblPr>
        <w:tblStyle w:val="270"/>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2DB11D5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DB">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3DC">
            <w:pPr>
              <w:widowControl w:val="0"/>
              <w:spacing w:line="360" w:lineRule="auto"/>
              <w:jc w:val="center"/>
            </w:pPr>
            <w:r>
              <w:rPr>
                <w:rtl w:val="0"/>
              </w:rPr>
              <w:t>Phản ứng của hệ thống</w:t>
            </w:r>
          </w:p>
        </w:tc>
      </w:tr>
      <w:tr w14:paraId="2730ED9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DD">
            <w:pPr>
              <w:widowControl w:val="0"/>
              <w:numPr>
                <w:ilvl w:val="0"/>
                <w:numId w:val="52"/>
              </w:numPr>
              <w:spacing w:line="360" w:lineRule="auto"/>
              <w:jc w:val="both"/>
            </w:pPr>
            <w:r>
              <w:rPr>
                <w:rtl w:val="0"/>
              </w:rPr>
              <w:t>Quản trị viên truy cập trang "Quản lý người dùng" trên website.</w:t>
            </w:r>
          </w:p>
          <w:p w14:paraId="000003DE">
            <w:pPr>
              <w:widowControl w:val="0"/>
              <w:spacing w:line="360" w:lineRule="auto"/>
              <w:jc w:val="both"/>
            </w:pPr>
          </w:p>
          <w:p w14:paraId="000003DF">
            <w:pPr>
              <w:widowControl w:val="0"/>
              <w:spacing w:line="360" w:lineRule="auto"/>
              <w:jc w:val="both"/>
            </w:pPr>
          </w:p>
          <w:p w14:paraId="000003E0">
            <w:pPr>
              <w:widowControl w:val="0"/>
              <w:spacing w:line="360" w:lineRule="auto"/>
              <w:jc w:val="both"/>
            </w:pPr>
          </w:p>
          <w:p w14:paraId="000003E1">
            <w:pPr>
              <w:widowControl w:val="0"/>
              <w:spacing w:line="360" w:lineRule="auto"/>
              <w:jc w:val="both"/>
            </w:pPr>
          </w:p>
          <w:p w14:paraId="000003E2">
            <w:pPr>
              <w:widowControl w:val="0"/>
              <w:spacing w:line="360" w:lineRule="auto"/>
              <w:jc w:val="both"/>
            </w:pPr>
          </w:p>
          <w:p w14:paraId="000003E3">
            <w:pPr>
              <w:widowControl w:val="0"/>
              <w:spacing w:line="360" w:lineRule="auto"/>
              <w:jc w:val="both"/>
            </w:pPr>
          </w:p>
          <w:p w14:paraId="000003E4">
            <w:pPr>
              <w:widowControl w:val="0"/>
              <w:spacing w:line="360" w:lineRule="auto"/>
              <w:jc w:val="both"/>
            </w:pPr>
          </w:p>
          <w:p w14:paraId="000003E5">
            <w:pPr>
              <w:widowControl w:val="0"/>
              <w:spacing w:line="360" w:lineRule="auto"/>
              <w:jc w:val="both"/>
            </w:pPr>
          </w:p>
          <w:p w14:paraId="000003E6">
            <w:pPr>
              <w:widowControl w:val="0"/>
              <w:spacing w:line="360" w:lineRule="auto"/>
              <w:jc w:val="both"/>
            </w:pPr>
          </w:p>
          <w:p w14:paraId="000003E7">
            <w:pPr>
              <w:widowControl w:val="0"/>
              <w:numPr>
                <w:ilvl w:val="0"/>
                <w:numId w:val="53"/>
              </w:numPr>
              <w:spacing w:line="360" w:lineRule="auto"/>
              <w:jc w:val="both"/>
            </w:pPr>
            <w:r>
              <w:rPr>
                <w:rtl w:val="0"/>
              </w:rPr>
              <w:t>Quản trị viên chọn một người dùng và thực hiện một trong các thao tác:</w:t>
            </w:r>
          </w:p>
          <w:p w14:paraId="000003E8">
            <w:pPr>
              <w:widowControl w:val="0"/>
              <w:spacing w:line="360" w:lineRule="auto"/>
              <w:jc w:val="both"/>
            </w:pPr>
            <w:r>
              <w:rPr>
                <w:rtl w:val="0"/>
              </w:rPr>
              <w:t>- Chỉnh sửa thông tin</w:t>
            </w:r>
          </w:p>
          <w:p w14:paraId="000003E9">
            <w:pPr>
              <w:widowControl w:val="0"/>
              <w:spacing w:line="360" w:lineRule="auto"/>
              <w:jc w:val="both"/>
            </w:pPr>
            <w:r>
              <w:rPr>
                <w:rtl w:val="0"/>
              </w:rPr>
              <w:t>- Khóa/mở khóa tài khoản.</w:t>
            </w:r>
          </w:p>
          <w:p w14:paraId="000003EA">
            <w:pPr>
              <w:widowControl w:val="0"/>
              <w:spacing w:line="360" w:lineRule="auto"/>
              <w:jc w:val="both"/>
            </w:pPr>
            <w:r>
              <w:rPr>
                <w:rtl w:val="0"/>
              </w:rPr>
              <w:t>- Xóa tài khoản.</w:t>
            </w:r>
          </w:p>
          <w:p w14:paraId="000003EB">
            <w:pPr>
              <w:widowControl w:val="0"/>
              <w:spacing w:line="360" w:lineRule="auto"/>
              <w:jc w:val="both"/>
            </w:pPr>
            <w:r>
              <w:rPr>
                <w:rtl w:val="0"/>
              </w:rPr>
              <w:t>4a. Chỉnh sửa thông tin (vai trò)</w:t>
            </w:r>
          </w:p>
          <w:p w14:paraId="000003EC">
            <w:pPr>
              <w:widowControl w:val="0"/>
              <w:spacing w:line="360" w:lineRule="auto"/>
              <w:jc w:val="both"/>
            </w:pPr>
            <w:r>
              <w:rPr>
                <w:rtl w:val="0"/>
              </w:rPr>
              <w:t>4a1. Quản trị viên chỉnh sửa vai trò của người dùng, sau đó nhấn "Lưu".</w:t>
            </w:r>
          </w:p>
          <w:p w14:paraId="000003ED">
            <w:pPr>
              <w:widowControl w:val="0"/>
              <w:spacing w:line="360" w:lineRule="auto"/>
              <w:jc w:val="both"/>
            </w:pPr>
          </w:p>
          <w:p w14:paraId="000003EE">
            <w:pPr>
              <w:widowControl w:val="0"/>
              <w:spacing w:line="360" w:lineRule="auto"/>
              <w:jc w:val="both"/>
            </w:pPr>
          </w:p>
          <w:p w14:paraId="000003EF">
            <w:pPr>
              <w:widowControl w:val="0"/>
              <w:spacing w:line="360" w:lineRule="auto"/>
              <w:jc w:val="both"/>
            </w:pPr>
          </w:p>
          <w:p w14:paraId="000003F0">
            <w:pPr>
              <w:widowControl w:val="0"/>
              <w:spacing w:line="360" w:lineRule="auto"/>
              <w:jc w:val="both"/>
            </w:pPr>
          </w:p>
          <w:p w14:paraId="000003F1">
            <w:pPr>
              <w:widowControl w:val="0"/>
              <w:spacing w:line="360" w:lineRule="auto"/>
              <w:jc w:val="both"/>
            </w:pPr>
          </w:p>
          <w:p w14:paraId="000003F2">
            <w:pPr>
              <w:widowControl w:val="0"/>
              <w:spacing w:line="360" w:lineRule="auto"/>
              <w:jc w:val="both"/>
            </w:pPr>
          </w:p>
          <w:p w14:paraId="000003F3">
            <w:pPr>
              <w:widowControl w:val="0"/>
              <w:spacing w:line="360" w:lineRule="auto"/>
              <w:jc w:val="both"/>
            </w:pPr>
          </w:p>
          <w:p w14:paraId="000003F4">
            <w:pPr>
              <w:widowControl w:val="0"/>
              <w:spacing w:line="360" w:lineRule="auto"/>
              <w:jc w:val="both"/>
            </w:pPr>
            <w:r>
              <w:rPr>
                <w:rtl w:val="0"/>
              </w:rPr>
              <w:t>4b. Khóa/mở khóa tài khoản</w:t>
            </w:r>
          </w:p>
          <w:p w14:paraId="000003F5">
            <w:pPr>
              <w:widowControl w:val="0"/>
              <w:spacing w:line="360" w:lineRule="auto"/>
              <w:jc w:val="both"/>
            </w:pPr>
            <w:r>
              <w:rPr>
                <w:rtl w:val="0"/>
              </w:rPr>
              <w:t>4b1. Quản trị viên chọn tùy chọn "Khóa" hoặc "Mở khóa" và xác nhận.</w:t>
            </w:r>
          </w:p>
          <w:p w14:paraId="000003F6">
            <w:pPr>
              <w:widowControl w:val="0"/>
              <w:spacing w:line="360" w:lineRule="auto"/>
              <w:jc w:val="both"/>
            </w:pPr>
          </w:p>
          <w:p w14:paraId="000003F7">
            <w:pPr>
              <w:widowControl w:val="0"/>
              <w:spacing w:line="360" w:lineRule="auto"/>
              <w:jc w:val="both"/>
            </w:pPr>
          </w:p>
          <w:p w14:paraId="000003F8">
            <w:pPr>
              <w:widowControl w:val="0"/>
              <w:spacing w:line="360" w:lineRule="auto"/>
              <w:jc w:val="both"/>
            </w:pPr>
          </w:p>
          <w:p w14:paraId="000003F9">
            <w:pPr>
              <w:widowControl w:val="0"/>
              <w:spacing w:line="360" w:lineRule="auto"/>
              <w:jc w:val="both"/>
            </w:pPr>
          </w:p>
          <w:p w14:paraId="000003FA">
            <w:pPr>
              <w:widowControl w:val="0"/>
              <w:spacing w:line="360" w:lineRule="auto"/>
              <w:jc w:val="both"/>
            </w:pPr>
          </w:p>
          <w:p w14:paraId="000003FB">
            <w:pPr>
              <w:widowControl w:val="0"/>
              <w:spacing w:line="360" w:lineRule="auto"/>
              <w:jc w:val="both"/>
            </w:pPr>
            <w:r>
              <w:rPr>
                <w:rtl w:val="0"/>
              </w:rPr>
              <w:t>4c. Xóa tài khoản</w:t>
            </w:r>
          </w:p>
          <w:p w14:paraId="000003FC">
            <w:pPr>
              <w:widowControl w:val="0"/>
              <w:spacing w:line="360" w:lineRule="auto"/>
              <w:jc w:val="both"/>
            </w:pPr>
            <w:r>
              <w:rPr>
                <w:rtl w:val="0"/>
              </w:rPr>
              <w:t>4c1. Quản trị viên chọn "Xóa tài khoản" và xác nhận.</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3FD">
            <w:pPr>
              <w:widowControl w:val="0"/>
              <w:spacing w:line="360" w:lineRule="auto"/>
              <w:jc w:val="both"/>
            </w:pPr>
          </w:p>
          <w:p w14:paraId="000003FE">
            <w:pPr>
              <w:widowControl w:val="0"/>
              <w:spacing w:line="360" w:lineRule="auto"/>
              <w:jc w:val="both"/>
            </w:pPr>
          </w:p>
          <w:p w14:paraId="000003FF">
            <w:pPr>
              <w:widowControl w:val="0"/>
              <w:spacing w:line="360" w:lineRule="auto"/>
              <w:jc w:val="both"/>
            </w:pPr>
          </w:p>
          <w:p w14:paraId="00000400">
            <w:pPr>
              <w:widowControl w:val="0"/>
              <w:spacing w:line="360" w:lineRule="auto"/>
              <w:jc w:val="both"/>
            </w:pPr>
            <w:r>
              <w:rPr>
                <w:rtl w:val="0"/>
              </w:rPr>
              <w:t xml:space="preserve">2. Hệ thống truy vấn cơ sở dữ liệu để lấy danh sách tất cả người dùng. </w:t>
            </w:r>
          </w:p>
          <w:p w14:paraId="00000401">
            <w:pPr>
              <w:widowControl w:val="0"/>
              <w:spacing w:line="360" w:lineRule="auto"/>
              <w:jc w:val="both"/>
            </w:pPr>
            <w:r>
              <w:rPr>
                <w:rtl w:val="0"/>
              </w:rPr>
              <w:t>3. Hệ thống hiển thị danh sách người dùng, bao gồm các thông tin:</w:t>
            </w:r>
          </w:p>
          <w:p w14:paraId="00000402">
            <w:pPr>
              <w:widowControl w:val="0"/>
              <w:spacing w:line="360" w:lineRule="auto"/>
              <w:jc w:val="both"/>
            </w:pPr>
            <w:r>
              <w:rPr>
                <w:rtl w:val="0"/>
              </w:rPr>
              <w:t>- Tên đăng nhập</w:t>
            </w:r>
          </w:p>
          <w:p w14:paraId="00000403">
            <w:pPr>
              <w:widowControl w:val="0"/>
              <w:spacing w:line="360" w:lineRule="auto"/>
              <w:jc w:val="both"/>
            </w:pPr>
            <w:r>
              <w:rPr>
                <w:rtl w:val="0"/>
              </w:rPr>
              <w:t>- Email</w:t>
            </w:r>
          </w:p>
          <w:p w14:paraId="00000404">
            <w:pPr>
              <w:widowControl w:val="0"/>
              <w:spacing w:line="360" w:lineRule="auto"/>
              <w:jc w:val="both"/>
            </w:pPr>
            <w:r>
              <w:rPr>
                <w:rtl w:val="0"/>
              </w:rPr>
              <w:t>- Vai trò</w:t>
            </w:r>
          </w:p>
          <w:p w14:paraId="00000405">
            <w:pPr>
              <w:widowControl w:val="0"/>
              <w:spacing w:line="360" w:lineRule="auto"/>
              <w:jc w:val="both"/>
            </w:pPr>
            <w:r>
              <w:rPr>
                <w:rtl w:val="0"/>
              </w:rPr>
              <w:t>- Trạng thái tài khoản</w:t>
            </w:r>
          </w:p>
          <w:p w14:paraId="00000406">
            <w:pPr>
              <w:widowControl w:val="0"/>
              <w:spacing w:line="360" w:lineRule="auto"/>
              <w:jc w:val="both"/>
            </w:pPr>
          </w:p>
          <w:p w14:paraId="00000407">
            <w:pPr>
              <w:widowControl w:val="0"/>
              <w:spacing w:line="360" w:lineRule="auto"/>
              <w:jc w:val="both"/>
            </w:pPr>
          </w:p>
          <w:p w14:paraId="00000408">
            <w:pPr>
              <w:widowControl w:val="0"/>
              <w:spacing w:line="360" w:lineRule="auto"/>
              <w:jc w:val="both"/>
            </w:pPr>
          </w:p>
          <w:p w14:paraId="00000409">
            <w:pPr>
              <w:widowControl w:val="0"/>
              <w:spacing w:line="360" w:lineRule="auto"/>
              <w:jc w:val="both"/>
            </w:pPr>
          </w:p>
          <w:p w14:paraId="0000040A">
            <w:pPr>
              <w:widowControl w:val="0"/>
              <w:spacing w:line="360" w:lineRule="auto"/>
              <w:jc w:val="both"/>
            </w:pPr>
          </w:p>
          <w:p w14:paraId="0000040B">
            <w:pPr>
              <w:widowControl w:val="0"/>
              <w:spacing w:line="360" w:lineRule="auto"/>
              <w:jc w:val="both"/>
            </w:pPr>
          </w:p>
          <w:p w14:paraId="0000040C">
            <w:pPr>
              <w:widowControl w:val="0"/>
              <w:spacing w:line="360" w:lineRule="auto"/>
              <w:jc w:val="both"/>
            </w:pPr>
          </w:p>
          <w:p w14:paraId="0000040D">
            <w:pPr>
              <w:widowControl w:val="0"/>
              <w:spacing w:line="360" w:lineRule="auto"/>
              <w:jc w:val="both"/>
            </w:pPr>
          </w:p>
          <w:p w14:paraId="0000040E">
            <w:pPr>
              <w:widowControl w:val="0"/>
              <w:spacing w:line="360" w:lineRule="auto"/>
              <w:jc w:val="both"/>
            </w:pPr>
          </w:p>
          <w:p w14:paraId="0000040F">
            <w:pPr>
              <w:widowControl w:val="0"/>
              <w:spacing w:line="360" w:lineRule="auto"/>
              <w:jc w:val="both"/>
            </w:pPr>
            <w:r>
              <w:rPr>
                <w:rtl w:val="0"/>
              </w:rPr>
              <w:t>4a2. Hệ thống kiểm tra:</w:t>
            </w:r>
          </w:p>
          <w:p w14:paraId="00000410">
            <w:pPr>
              <w:widowControl w:val="0"/>
              <w:spacing w:line="360" w:lineRule="auto"/>
              <w:jc w:val="both"/>
            </w:pPr>
            <w:r>
              <w:rPr>
                <w:rtl w:val="0"/>
              </w:rPr>
              <w:t>- Vai trò có hợp lệ không.</w:t>
            </w:r>
          </w:p>
          <w:p w14:paraId="00000411">
            <w:pPr>
              <w:widowControl w:val="0"/>
              <w:spacing w:line="360" w:lineRule="auto"/>
              <w:jc w:val="both"/>
            </w:pPr>
            <w:r>
              <w:rPr>
                <w:rtl w:val="0"/>
              </w:rPr>
              <w:t>4a3. Nếu hợp lệ, hệ thống cập nhật thông tin vào cơ sở dữ liệu và hiển thị thông báo: "Cập nhật thông tin người dùng thành công."</w:t>
            </w:r>
          </w:p>
          <w:p w14:paraId="00000412">
            <w:pPr>
              <w:widowControl w:val="0"/>
              <w:spacing w:line="360" w:lineRule="auto"/>
              <w:jc w:val="both"/>
            </w:pPr>
          </w:p>
          <w:p w14:paraId="00000413">
            <w:pPr>
              <w:widowControl w:val="0"/>
              <w:spacing w:line="360" w:lineRule="auto"/>
              <w:jc w:val="both"/>
            </w:pPr>
          </w:p>
          <w:p w14:paraId="00000414">
            <w:pPr>
              <w:widowControl w:val="0"/>
              <w:spacing w:line="360" w:lineRule="auto"/>
              <w:jc w:val="both"/>
            </w:pPr>
          </w:p>
          <w:p w14:paraId="00000415">
            <w:pPr>
              <w:widowControl w:val="0"/>
              <w:spacing w:line="360" w:lineRule="auto"/>
              <w:jc w:val="both"/>
            </w:pPr>
            <w:r>
              <w:rPr>
                <w:rtl w:val="0"/>
              </w:rPr>
              <w:t>4b2. Hệ thống cập nhật trạng thái tài khoản</w:t>
            </w:r>
          </w:p>
          <w:p w14:paraId="00000416">
            <w:pPr>
              <w:widowControl w:val="0"/>
              <w:spacing w:line="360" w:lineRule="auto"/>
              <w:jc w:val="both"/>
            </w:pPr>
            <w:r>
              <w:rPr>
                <w:rtl w:val="0"/>
              </w:rPr>
              <w:t>4b3. Hệ thống hiển thị thông báo: "Tài khoản đã được [khóa/mở khóa] thành công."</w:t>
            </w:r>
          </w:p>
          <w:p w14:paraId="00000417">
            <w:pPr>
              <w:widowControl w:val="0"/>
              <w:spacing w:line="360" w:lineRule="auto"/>
              <w:jc w:val="both"/>
            </w:pPr>
          </w:p>
          <w:p w14:paraId="00000418">
            <w:pPr>
              <w:widowControl w:val="0"/>
              <w:spacing w:line="360" w:lineRule="auto"/>
              <w:jc w:val="both"/>
            </w:pPr>
          </w:p>
          <w:p w14:paraId="00000419">
            <w:pPr>
              <w:widowControl w:val="0"/>
              <w:spacing w:line="360" w:lineRule="auto"/>
              <w:jc w:val="both"/>
            </w:pPr>
          </w:p>
          <w:p w14:paraId="0000041A">
            <w:pPr>
              <w:widowControl w:val="0"/>
              <w:spacing w:line="360" w:lineRule="auto"/>
              <w:jc w:val="both"/>
            </w:pPr>
            <w:r>
              <w:rPr>
                <w:rtl w:val="0"/>
              </w:rPr>
              <w:t>4c2. Hệ thống kiểm tra xem tài khoản có dữ liệu liên quan không</w:t>
            </w:r>
          </w:p>
          <w:p w14:paraId="0000041B">
            <w:pPr>
              <w:widowControl w:val="0"/>
              <w:spacing w:line="360" w:lineRule="auto"/>
              <w:jc w:val="both"/>
            </w:pPr>
            <w:r>
              <w:rPr>
                <w:rtl w:val="0"/>
              </w:rPr>
              <w:t>4c3. Nếu không có dữ liệu liên quan, hệ thống xóa tài khoản khỏi cơ sở dữ liệu.</w:t>
            </w:r>
          </w:p>
          <w:p w14:paraId="0000041C">
            <w:pPr>
              <w:widowControl w:val="0"/>
              <w:spacing w:line="360" w:lineRule="auto"/>
              <w:jc w:val="both"/>
            </w:pPr>
            <w:r>
              <w:rPr>
                <w:rtl w:val="0"/>
              </w:rPr>
              <w:t>4c4. Hệ thống hiển thị thông báo: "Xóa tài khoản thành công."</w:t>
            </w:r>
          </w:p>
          <w:p w14:paraId="0000041D">
            <w:pPr>
              <w:widowControl w:val="0"/>
              <w:numPr>
                <w:ilvl w:val="0"/>
                <w:numId w:val="53"/>
              </w:numPr>
              <w:spacing w:line="360" w:lineRule="auto"/>
              <w:ind w:left="0" w:firstLine="0"/>
              <w:jc w:val="both"/>
            </w:pPr>
            <w:r>
              <w:rPr>
                <w:rtl w:val="0"/>
              </w:rPr>
              <w:t>Hệ thống làm mới danh sách người dùng để hiển thị thay đổi.</w:t>
            </w:r>
          </w:p>
          <w:p w14:paraId="0000041E">
            <w:pPr>
              <w:widowControl w:val="0"/>
              <w:spacing w:line="360" w:lineRule="auto"/>
              <w:jc w:val="both"/>
            </w:pPr>
            <w:r>
              <w:rPr>
                <w:rtl w:val="0"/>
              </w:rPr>
              <w:t>6. Kết thúc Use Case.</w:t>
            </w:r>
          </w:p>
        </w:tc>
      </w:tr>
    </w:tbl>
    <w:p w14:paraId="0000041F">
      <w:pPr>
        <w:keepNext w:val="0"/>
        <w:keepLines w:val="0"/>
        <w:pageBreakBefore w:val="0"/>
        <w:widowControl/>
        <w:spacing w:line="360" w:lineRule="auto"/>
        <w:ind w:firstLine="360"/>
        <w:jc w:val="center"/>
        <w:rPr>
          <w:b/>
          <w:i w:val="0"/>
        </w:rPr>
      </w:pPr>
      <w:r>
        <w:rPr>
          <w:b w:val="0"/>
          <w:i/>
          <w:rtl w:val="0"/>
        </w:rPr>
        <w:t>Bảng 2.19 Luồng sự kiện chính Usecase Quản lý người dùng</w:t>
      </w:r>
    </w:p>
    <w:p w14:paraId="00000420">
      <w:pPr>
        <w:keepNext w:val="0"/>
        <w:keepLines w:val="0"/>
        <w:pageBreakBefore w:val="0"/>
        <w:widowControl/>
        <w:spacing w:line="360" w:lineRule="auto"/>
        <w:ind w:firstLine="360"/>
        <w:jc w:val="both"/>
        <w:rPr>
          <w:b/>
          <w:i w:val="0"/>
        </w:rPr>
      </w:pPr>
      <w:r>
        <w:rPr>
          <w:b/>
          <w:i w:val="0"/>
          <w:rtl w:val="0"/>
        </w:rPr>
        <w:t>Luồng thay thế</w:t>
      </w:r>
    </w:p>
    <w:tbl>
      <w:tblPr>
        <w:tblStyle w:val="271"/>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34655D1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421">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422">
            <w:pPr>
              <w:widowControl w:val="0"/>
              <w:spacing w:line="360" w:lineRule="auto"/>
              <w:jc w:val="center"/>
            </w:pPr>
            <w:r>
              <w:rPr>
                <w:rtl w:val="0"/>
              </w:rPr>
              <w:t>Phản ứng của hệ thống</w:t>
            </w:r>
          </w:p>
        </w:tc>
      </w:tr>
      <w:tr w14:paraId="49D27607">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423">
            <w:pPr>
              <w:widowControl w:val="0"/>
              <w:spacing w:line="360" w:lineRule="auto"/>
              <w:jc w:val="both"/>
            </w:pPr>
            <w:r>
              <w:rPr>
                <w:rtl w:val="0"/>
              </w:rPr>
              <w:t>Luồng thay thế 2a: Không có người dùng nào trong hệ thống</w:t>
            </w:r>
          </w:p>
          <w:p w14:paraId="00000424">
            <w:pPr>
              <w:widowControl w:val="0"/>
              <w:spacing w:line="360" w:lineRule="auto"/>
              <w:jc w:val="both"/>
            </w:pPr>
          </w:p>
          <w:p w14:paraId="00000425">
            <w:pPr>
              <w:widowControl w:val="0"/>
              <w:spacing w:line="360" w:lineRule="auto"/>
              <w:jc w:val="both"/>
            </w:pPr>
          </w:p>
          <w:p w14:paraId="00000426">
            <w:pPr>
              <w:widowControl w:val="0"/>
              <w:spacing w:line="360" w:lineRule="auto"/>
              <w:jc w:val="both"/>
            </w:pPr>
          </w:p>
          <w:p w14:paraId="00000427">
            <w:pPr>
              <w:widowControl w:val="0"/>
              <w:spacing w:line="360" w:lineRule="auto"/>
              <w:jc w:val="both"/>
            </w:pPr>
          </w:p>
          <w:p w14:paraId="00000428">
            <w:pPr>
              <w:widowControl w:val="0"/>
              <w:spacing w:line="360" w:lineRule="auto"/>
              <w:jc w:val="both"/>
            </w:pPr>
          </w:p>
          <w:p w14:paraId="00000429">
            <w:pPr>
              <w:widowControl w:val="0"/>
              <w:spacing w:line="360" w:lineRule="auto"/>
              <w:jc w:val="both"/>
            </w:pPr>
          </w:p>
          <w:p w14:paraId="0000042A">
            <w:pPr>
              <w:widowControl w:val="0"/>
              <w:spacing w:line="360" w:lineRule="auto"/>
              <w:jc w:val="both"/>
            </w:pPr>
            <w:r>
              <w:rPr>
                <w:rtl w:val="0"/>
              </w:rPr>
              <w:t>Luồng thay thế 4a2a: Vai trò không hợp lệ</w:t>
            </w:r>
          </w:p>
          <w:p w14:paraId="0000042B">
            <w:pPr>
              <w:widowControl w:val="0"/>
              <w:spacing w:line="360" w:lineRule="auto"/>
              <w:jc w:val="both"/>
            </w:pPr>
          </w:p>
          <w:p w14:paraId="0000042C">
            <w:pPr>
              <w:widowControl w:val="0"/>
              <w:spacing w:line="360" w:lineRule="auto"/>
              <w:jc w:val="both"/>
            </w:pPr>
          </w:p>
          <w:p w14:paraId="0000042D">
            <w:pPr>
              <w:widowControl w:val="0"/>
              <w:spacing w:line="360" w:lineRule="auto"/>
              <w:jc w:val="both"/>
            </w:pPr>
          </w:p>
          <w:p w14:paraId="0000042E">
            <w:pPr>
              <w:widowControl w:val="0"/>
              <w:spacing w:line="360" w:lineRule="auto"/>
              <w:jc w:val="both"/>
            </w:pPr>
          </w:p>
          <w:p w14:paraId="0000042F">
            <w:pPr>
              <w:widowControl w:val="0"/>
              <w:spacing w:line="360" w:lineRule="auto"/>
              <w:jc w:val="both"/>
            </w:pPr>
          </w:p>
          <w:p w14:paraId="00000430">
            <w:pPr>
              <w:widowControl w:val="0"/>
              <w:spacing w:line="360" w:lineRule="auto"/>
              <w:jc w:val="both"/>
            </w:pPr>
            <w:r>
              <w:rPr>
                <w:rtl w:val="0"/>
              </w:rPr>
              <w:t>Luồng thay thế 4b1a: Quản trị viên hủy khóa/mở khóa</w:t>
            </w:r>
          </w:p>
          <w:p w14:paraId="00000431">
            <w:pPr>
              <w:widowControl w:val="0"/>
              <w:spacing w:line="360" w:lineRule="auto"/>
              <w:jc w:val="both"/>
            </w:pPr>
            <w:r>
              <w:rPr>
                <w:rtl w:val="0"/>
              </w:rPr>
              <w:t>4b1a1. Quản trị viên hủy thao tác (nhấn "Hủy" trong cửa sổ xác nhận).</w:t>
            </w:r>
          </w:p>
          <w:p w14:paraId="00000432">
            <w:pPr>
              <w:widowControl w:val="0"/>
              <w:spacing w:line="360" w:lineRule="auto"/>
              <w:jc w:val="both"/>
            </w:pPr>
          </w:p>
          <w:p w14:paraId="00000433">
            <w:pPr>
              <w:widowControl w:val="0"/>
              <w:spacing w:line="360" w:lineRule="auto"/>
              <w:jc w:val="both"/>
            </w:pPr>
          </w:p>
          <w:p w14:paraId="00000434">
            <w:pPr>
              <w:widowControl w:val="0"/>
              <w:spacing w:line="360" w:lineRule="auto"/>
              <w:jc w:val="both"/>
            </w:pPr>
          </w:p>
          <w:p w14:paraId="00000435">
            <w:pPr>
              <w:widowControl w:val="0"/>
              <w:spacing w:line="360" w:lineRule="auto"/>
              <w:jc w:val="both"/>
            </w:pPr>
            <w:r>
              <w:rPr>
                <w:rtl w:val="0"/>
              </w:rPr>
              <w:t>Luồng thay thế 4c2a: Tài khoản có dữ liệu liên quan</w:t>
            </w:r>
          </w:p>
          <w:p w14:paraId="00000436">
            <w:pPr>
              <w:widowControl w:val="0"/>
              <w:spacing w:line="360" w:lineRule="auto"/>
              <w:jc w:val="both"/>
            </w:pPr>
          </w:p>
          <w:p w14:paraId="00000437">
            <w:pPr>
              <w:widowControl w:val="0"/>
              <w:spacing w:line="360" w:lineRule="auto"/>
              <w:jc w:val="both"/>
            </w:pPr>
          </w:p>
          <w:p w14:paraId="00000438">
            <w:pPr>
              <w:widowControl w:val="0"/>
              <w:spacing w:line="360" w:lineRule="auto"/>
              <w:jc w:val="both"/>
            </w:pPr>
          </w:p>
          <w:p w14:paraId="00000439">
            <w:pPr>
              <w:widowControl w:val="0"/>
              <w:spacing w:line="360" w:lineRule="auto"/>
              <w:jc w:val="both"/>
            </w:pPr>
          </w:p>
          <w:p w14:paraId="0000043A">
            <w:pPr>
              <w:widowControl w:val="0"/>
              <w:spacing w:line="360" w:lineRule="auto"/>
              <w:jc w:val="both"/>
            </w:pPr>
          </w:p>
          <w:p w14:paraId="0000043B">
            <w:pPr>
              <w:widowControl w:val="0"/>
              <w:spacing w:line="360" w:lineRule="auto"/>
              <w:jc w:val="both"/>
            </w:pPr>
          </w:p>
          <w:p w14:paraId="0000043C">
            <w:pPr>
              <w:widowControl w:val="0"/>
              <w:spacing w:line="360" w:lineRule="auto"/>
              <w:jc w:val="both"/>
            </w:pPr>
            <w:r>
              <w:rPr>
                <w:rtl w:val="0"/>
              </w:rPr>
              <w:t>Luồng thay thế 4c1a: Quản trị viên hủy xóa tài khoản</w:t>
            </w:r>
          </w:p>
          <w:p w14:paraId="0000043D">
            <w:pPr>
              <w:widowControl w:val="0"/>
              <w:spacing w:line="360" w:lineRule="auto"/>
              <w:jc w:val="both"/>
            </w:pPr>
            <w:r>
              <w:rPr>
                <w:rtl w:val="0"/>
              </w:rPr>
              <w:t>4c1a1. Quản trị viên hủy thao tác xóa (nhấn "Hủy" trong cửa sổ xác nhận).</w:t>
            </w:r>
          </w:p>
          <w:p w14:paraId="0000043E">
            <w:pPr>
              <w:widowControl w:val="0"/>
              <w:spacing w:line="360" w:lineRule="auto"/>
              <w:jc w:val="both"/>
            </w:pPr>
          </w:p>
          <w:p w14:paraId="0000043F">
            <w:pPr>
              <w:widowControl w:val="0"/>
              <w:spacing w:line="360" w:lineRule="auto"/>
              <w:jc w:val="both"/>
            </w:pPr>
          </w:p>
          <w:p w14:paraId="00000440">
            <w:pPr>
              <w:widowControl w:val="0"/>
              <w:spacing w:line="360" w:lineRule="auto"/>
              <w:jc w:val="both"/>
            </w:pPr>
          </w:p>
          <w:p w14:paraId="00000441">
            <w:pPr>
              <w:widowControl w:val="0"/>
              <w:spacing w:line="360" w:lineRule="auto"/>
              <w:jc w:val="both"/>
            </w:pPr>
            <w:r>
              <w:rPr>
                <w:rtl w:val="0"/>
              </w:rPr>
              <w:t>Luồng thay thế 4d: Quản trị viên không thực hiện thay đổi</w:t>
            </w:r>
          </w:p>
          <w:p w14:paraId="00000442">
            <w:pPr>
              <w:widowControl w:val="0"/>
              <w:spacing w:line="360" w:lineRule="auto"/>
              <w:jc w:val="both"/>
            </w:pPr>
            <w:r>
              <w:rPr>
                <w:rtl w:val="0"/>
              </w:rPr>
              <w:t>4d1. Quản trị viên không chọn thao tác nào và thoát khỏi trang.</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443">
            <w:pPr>
              <w:widowControl w:val="0"/>
              <w:spacing w:line="360" w:lineRule="auto"/>
              <w:jc w:val="both"/>
            </w:pPr>
          </w:p>
          <w:p w14:paraId="00000444">
            <w:pPr>
              <w:widowControl w:val="0"/>
              <w:spacing w:line="360" w:lineRule="auto"/>
              <w:jc w:val="both"/>
            </w:pPr>
          </w:p>
          <w:p w14:paraId="00000445">
            <w:pPr>
              <w:widowControl w:val="0"/>
              <w:spacing w:line="360" w:lineRule="auto"/>
              <w:jc w:val="both"/>
            </w:pPr>
          </w:p>
          <w:p w14:paraId="00000446">
            <w:pPr>
              <w:widowControl w:val="0"/>
              <w:spacing w:line="360" w:lineRule="auto"/>
              <w:jc w:val="both"/>
            </w:pPr>
            <w:r>
              <w:rPr>
                <w:rtl w:val="0"/>
              </w:rPr>
              <w:t>2a1. Nếu không có người dùng nào trong cơ sở dữ liệu, hiển thị thông báo: "Hiện tại không có người dùng nào trong hệ thống."</w:t>
            </w:r>
          </w:p>
          <w:p w14:paraId="00000447">
            <w:pPr>
              <w:widowControl w:val="0"/>
              <w:spacing w:line="360" w:lineRule="auto"/>
              <w:jc w:val="both"/>
            </w:pPr>
            <w:r>
              <w:rPr>
                <w:rtl w:val="0"/>
              </w:rPr>
              <w:t>2a2. Kết thúc Use Case.</w:t>
            </w:r>
          </w:p>
          <w:p w14:paraId="00000448">
            <w:pPr>
              <w:widowControl w:val="0"/>
              <w:spacing w:line="360" w:lineRule="auto"/>
              <w:jc w:val="both"/>
            </w:pPr>
          </w:p>
          <w:p w14:paraId="00000449">
            <w:pPr>
              <w:widowControl w:val="0"/>
              <w:spacing w:line="360" w:lineRule="auto"/>
              <w:jc w:val="both"/>
            </w:pPr>
            <w:r>
              <w:rPr>
                <w:rtl w:val="0"/>
              </w:rPr>
              <w:t>4a2a1. Nếu vai trò không hợp lệ hiển thị thông báo: "Vai trò không hợp lệ. Vui lòng chọn lại."</w:t>
            </w:r>
          </w:p>
          <w:p w14:paraId="0000044A">
            <w:pPr>
              <w:widowControl w:val="0"/>
              <w:spacing w:line="360" w:lineRule="auto"/>
              <w:jc w:val="both"/>
            </w:pPr>
            <w:r>
              <w:rPr>
                <w:rtl w:val="0"/>
              </w:rPr>
              <w:t>4a2a2. Quay lại bước 4a1 để Quản trị viên chọn lại vai trò.</w:t>
            </w:r>
          </w:p>
          <w:p w14:paraId="0000044B">
            <w:pPr>
              <w:widowControl w:val="0"/>
              <w:spacing w:line="360" w:lineRule="auto"/>
              <w:jc w:val="both"/>
            </w:pPr>
          </w:p>
          <w:p w14:paraId="0000044C">
            <w:pPr>
              <w:widowControl w:val="0"/>
              <w:spacing w:line="360" w:lineRule="auto"/>
              <w:jc w:val="both"/>
            </w:pPr>
          </w:p>
          <w:p w14:paraId="0000044D">
            <w:pPr>
              <w:widowControl w:val="0"/>
              <w:spacing w:line="360" w:lineRule="auto"/>
              <w:jc w:val="both"/>
            </w:pPr>
          </w:p>
          <w:p w14:paraId="0000044E">
            <w:pPr>
              <w:widowControl w:val="0"/>
              <w:spacing w:line="360" w:lineRule="auto"/>
              <w:jc w:val="both"/>
            </w:pPr>
          </w:p>
          <w:p w14:paraId="0000044F">
            <w:pPr>
              <w:widowControl w:val="0"/>
              <w:spacing w:line="360" w:lineRule="auto"/>
              <w:jc w:val="both"/>
            </w:pPr>
            <w:r>
              <w:rPr>
                <w:rtl w:val="0"/>
              </w:rPr>
              <w:t>4b1a2. Hệ thống giữ nguyên trạng thái tài khoản và quay lại bước 4 để Quản trị viên chọn thao tác khác.</w:t>
            </w:r>
          </w:p>
          <w:p w14:paraId="00000450">
            <w:pPr>
              <w:widowControl w:val="0"/>
              <w:spacing w:line="360" w:lineRule="auto"/>
              <w:jc w:val="both"/>
            </w:pPr>
          </w:p>
          <w:p w14:paraId="00000451">
            <w:pPr>
              <w:widowControl w:val="0"/>
              <w:spacing w:line="360" w:lineRule="auto"/>
              <w:jc w:val="both"/>
            </w:pPr>
          </w:p>
          <w:p w14:paraId="00000452">
            <w:pPr>
              <w:widowControl w:val="0"/>
              <w:spacing w:line="360" w:lineRule="auto"/>
              <w:jc w:val="both"/>
            </w:pPr>
            <w:r>
              <w:rPr>
                <w:rtl w:val="0"/>
              </w:rPr>
              <w:t>4c2a1. Nếu tài khoản có dữ liệu liên quan  hiển thị thông báo: "Không thể xóa tài khoản vì có dữ liệu liên quan. Vui lòng xóa dữ liệu liên quan trước."</w:t>
            </w:r>
          </w:p>
          <w:p w14:paraId="00000453">
            <w:pPr>
              <w:widowControl w:val="0"/>
              <w:spacing w:line="360" w:lineRule="auto"/>
              <w:jc w:val="both"/>
            </w:pPr>
            <w:r>
              <w:rPr>
                <w:rtl w:val="0"/>
              </w:rPr>
              <w:t>4c2a2. Quay lại bước 4 để Quản trị viên chọn thao tác khác.</w:t>
            </w:r>
          </w:p>
          <w:p w14:paraId="00000454">
            <w:pPr>
              <w:widowControl w:val="0"/>
              <w:spacing w:line="360" w:lineRule="auto"/>
              <w:jc w:val="both"/>
            </w:pPr>
          </w:p>
          <w:p w14:paraId="00000455">
            <w:pPr>
              <w:widowControl w:val="0"/>
              <w:spacing w:line="360" w:lineRule="auto"/>
              <w:jc w:val="both"/>
            </w:pPr>
          </w:p>
          <w:p w14:paraId="00000456">
            <w:pPr>
              <w:widowControl w:val="0"/>
              <w:spacing w:line="360" w:lineRule="auto"/>
              <w:jc w:val="both"/>
            </w:pPr>
          </w:p>
          <w:p w14:paraId="00000457">
            <w:pPr>
              <w:widowControl w:val="0"/>
              <w:spacing w:line="360" w:lineRule="auto"/>
              <w:jc w:val="both"/>
            </w:pPr>
          </w:p>
          <w:p w14:paraId="00000458">
            <w:pPr>
              <w:widowControl w:val="0"/>
              <w:spacing w:line="360" w:lineRule="auto"/>
              <w:jc w:val="both"/>
            </w:pPr>
            <w:r>
              <w:rPr>
                <w:rtl w:val="0"/>
              </w:rPr>
              <w:t>4c1a2. Hệ thống giữ nguyên tài khoản và quay lại bước 4 để Quản trị viên chọn thao tác khác.</w:t>
            </w:r>
          </w:p>
          <w:p w14:paraId="00000459">
            <w:pPr>
              <w:widowControl w:val="0"/>
              <w:spacing w:line="360" w:lineRule="auto"/>
              <w:jc w:val="both"/>
            </w:pPr>
          </w:p>
          <w:p w14:paraId="0000045A">
            <w:pPr>
              <w:widowControl w:val="0"/>
              <w:spacing w:line="360" w:lineRule="auto"/>
              <w:jc w:val="both"/>
            </w:pPr>
          </w:p>
          <w:p w14:paraId="0000045B">
            <w:pPr>
              <w:widowControl w:val="0"/>
              <w:spacing w:line="360" w:lineRule="auto"/>
              <w:jc w:val="both"/>
            </w:pPr>
          </w:p>
          <w:p w14:paraId="0000045C">
            <w:pPr>
              <w:widowControl w:val="0"/>
              <w:spacing w:line="360" w:lineRule="auto"/>
              <w:jc w:val="both"/>
            </w:pPr>
          </w:p>
          <w:p w14:paraId="0000045D">
            <w:pPr>
              <w:widowControl w:val="0"/>
              <w:spacing w:line="360" w:lineRule="auto"/>
              <w:jc w:val="both"/>
            </w:pPr>
            <w:r>
              <w:rPr>
                <w:rtl w:val="0"/>
              </w:rPr>
              <w:t>4d2. Kết thúc Use Case.</w:t>
            </w:r>
          </w:p>
        </w:tc>
      </w:tr>
    </w:tbl>
    <w:p w14:paraId="0000045E">
      <w:pPr>
        <w:keepNext w:val="0"/>
        <w:keepLines w:val="0"/>
        <w:pageBreakBefore w:val="0"/>
        <w:widowControl/>
        <w:spacing w:line="360" w:lineRule="auto"/>
        <w:ind w:firstLine="360"/>
        <w:jc w:val="center"/>
        <w:rPr>
          <w:b/>
          <w:i w:val="0"/>
        </w:rPr>
      </w:pPr>
      <w:r>
        <w:rPr>
          <w:b w:val="0"/>
          <w:i/>
          <w:rtl w:val="0"/>
        </w:rPr>
        <w:t>Bảng 2.20 Luồng thay thế Usecase Quản lý người dùng</w:t>
      </w:r>
    </w:p>
    <w:p w14:paraId="0000045F">
      <w:pPr>
        <w:keepNext w:val="0"/>
        <w:keepLines w:val="0"/>
        <w:pageBreakBefore w:val="0"/>
        <w:widowControl/>
        <w:spacing w:line="360" w:lineRule="auto"/>
        <w:ind w:firstLine="360"/>
        <w:jc w:val="both"/>
        <w:rPr>
          <w:b/>
          <w:i w:val="0"/>
        </w:rPr>
      </w:pPr>
      <w:r>
        <w:rPr>
          <w:b/>
          <w:i w:val="0"/>
          <w:rtl w:val="0"/>
        </w:rPr>
        <w:t>Các yêu cầu cụ thể</w:t>
      </w:r>
    </w:p>
    <w:p w14:paraId="00000460">
      <w:pPr>
        <w:keepNext w:val="0"/>
        <w:keepLines w:val="0"/>
        <w:pageBreakBefore w:val="0"/>
        <w:widowControl/>
        <w:numPr>
          <w:ilvl w:val="0"/>
          <w:numId w:val="54"/>
        </w:numPr>
        <w:spacing w:line="360" w:lineRule="auto"/>
        <w:ind w:left="720" w:hanging="360"/>
        <w:jc w:val="both"/>
        <w:rPr>
          <w:b w:val="0"/>
          <w:i w:val="0"/>
        </w:rPr>
      </w:pPr>
      <w:r>
        <w:rPr>
          <w:b w:val="0"/>
          <w:i w:val="0"/>
          <w:rtl w:val="0"/>
        </w:rPr>
        <w:t>Hệ thống phải hiển thị đầy đủ thông tin người dùng: tên đăng nhập, email, vai trò, trạng thái tài khoản.</w:t>
      </w:r>
    </w:p>
    <w:p w14:paraId="00000461">
      <w:pPr>
        <w:keepNext w:val="0"/>
        <w:keepLines w:val="0"/>
        <w:pageBreakBefore w:val="0"/>
        <w:widowControl/>
        <w:numPr>
          <w:ilvl w:val="0"/>
          <w:numId w:val="54"/>
        </w:numPr>
        <w:spacing w:line="360" w:lineRule="auto"/>
        <w:ind w:left="720" w:hanging="360"/>
        <w:jc w:val="both"/>
        <w:rPr>
          <w:b w:val="0"/>
          <w:i w:val="0"/>
        </w:rPr>
      </w:pPr>
      <w:r>
        <w:rPr>
          <w:b w:val="0"/>
          <w:i w:val="0"/>
          <w:rtl w:val="0"/>
        </w:rPr>
        <w:t>Hệ thống phải cho phép Quản trị viên chỉnh sửa vai trò, khóa/mở khóa tài khoản, hoặc xóa tài khoản.</w:t>
      </w:r>
    </w:p>
    <w:p w14:paraId="00000462">
      <w:pPr>
        <w:keepNext w:val="0"/>
        <w:keepLines w:val="0"/>
        <w:pageBreakBefore w:val="0"/>
        <w:widowControl/>
        <w:numPr>
          <w:ilvl w:val="0"/>
          <w:numId w:val="54"/>
        </w:numPr>
        <w:spacing w:line="360" w:lineRule="auto"/>
        <w:ind w:left="720" w:hanging="360"/>
        <w:jc w:val="both"/>
        <w:rPr>
          <w:b w:val="0"/>
          <w:i w:val="0"/>
        </w:rPr>
      </w:pPr>
      <w:r>
        <w:rPr>
          <w:b w:val="0"/>
          <w:i w:val="0"/>
          <w:rtl w:val="0"/>
        </w:rPr>
        <w:t>Khi xóa tài khoản, hệ thống phải kiểm tra dữ liệu liên quan (vé, giao dịch, đánh giá) và chỉ cho phép xóa nếu không có dữ liệu liên quan.</w:t>
      </w:r>
    </w:p>
    <w:p w14:paraId="00000463">
      <w:pPr>
        <w:keepNext w:val="0"/>
        <w:keepLines w:val="0"/>
        <w:pageBreakBefore w:val="0"/>
        <w:widowControl/>
        <w:numPr>
          <w:ilvl w:val="0"/>
          <w:numId w:val="54"/>
        </w:numPr>
        <w:spacing w:line="360" w:lineRule="auto"/>
        <w:ind w:left="720" w:hanging="360"/>
        <w:jc w:val="both"/>
        <w:rPr>
          <w:b w:val="0"/>
          <w:i w:val="0"/>
        </w:rPr>
      </w:pPr>
      <w:r>
        <w:rPr>
          <w:b w:val="0"/>
          <w:i w:val="0"/>
          <w:rtl w:val="0"/>
        </w:rPr>
        <w:t>Trang "Quản lý người dùng" phải phản hồi nhanh (trong vòng 2 giây) và có giao diện thân thiện.</w:t>
      </w:r>
    </w:p>
    <w:p w14:paraId="00000464">
      <w:pPr>
        <w:keepNext w:val="0"/>
        <w:keepLines w:val="0"/>
        <w:pageBreakBefore w:val="0"/>
        <w:widowControl/>
        <w:spacing w:line="360" w:lineRule="auto"/>
        <w:ind w:firstLine="360"/>
        <w:jc w:val="both"/>
        <w:rPr>
          <w:b w:val="0"/>
          <w:i w:val="0"/>
        </w:rPr>
      </w:pPr>
      <w:r>
        <w:rPr>
          <w:b/>
          <w:i w:val="0"/>
          <w:rtl w:val="0"/>
        </w:rPr>
        <w:t xml:space="preserve">Điều kiện trước: </w:t>
      </w:r>
      <w:r>
        <w:rPr>
          <w:b w:val="0"/>
          <w:i w:val="0"/>
          <w:rtl w:val="0"/>
        </w:rPr>
        <w:t>Quản trị viên đã đăng nhập vào hệ thống.</w:t>
      </w:r>
    </w:p>
    <w:p w14:paraId="00000465">
      <w:pPr>
        <w:keepNext w:val="0"/>
        <w:keepLines w:val="0"/>
        <w:pageBreakBefore w:val="0"/>
        <w:widowControl/>
        <w:spacing w:line="360" w:lineRule="auto"/>
        <w:ind w:firstLine="360"/>
        <w:rPr>
          <w:b w:val="0"/>
        </w:rPr>
      </w:pPr>
      <w:r>
        <w:rPr>
          <w:b/>
          <w:i w:val="0"/>
          <w:rtl w:val="0"/>
        </w:rPr>
        <w:t xml:space="preserve">Điều kiện sau: </w:t>
      </w:r>
      <w:r>
        <w:rPr>
          <w:b w:val="0"/>
          <w:i w:val="0"/>
          <w:rtl w:val="0"/>
        </w:rPr>
        <w:t>Danh sách người dùng được xem và chỉnh sửa thành công (nếu có); tài khoản được khóa/mở khóa hoặc xóa (nếu chọn); hoặc thông báo lỗi nếu có vấn đề.</w:t>
      </w:r>
    </w:p>
    <w:p w14:paraId="00000466">
      <w:pPr>
        <w:pStyle w:val="5"/>
        <w:numPr>
          <w:ilvl w:val="0"/>
          <w:numId w:val="28"/>
        </w:numPr>
        <w:ind w:left="720" w:hanging="360"/>
      </w:pPr>
      <w:r>
        <w:rPr>
          <w:rtl w:val="0"/>
        </w:rPr>
        <w:t>Usecase Quản lý phim</w:t>
      </w:r>
    </w:p>
    <w:p w14:paraId="00000467">
      <w:pPr>
        <w:keepNext w:val="0"/>
        <w:keepLines w:val="0"/>
        <w:pageBreakBefore w:val="0"/>
        <w:widowControl/>
        <w:spacing w:line="360" w:lineRule="auto"/>
        <w:jc w:val="center"/>
        <w:rPr>
          <w:i/>
        </w:rPr>
      </w:pPr>
      <w:r>
        <w:rPr>
          <w:i/>
          <w:rtl w:val="0"/>
        </w:rPr>
        <w:t>Hình 2.14 Usecase Quản lý phim</w:t>
      </w:r>
    </w:p>
    <w:p w14:paraId="00000468">
      <w:pPr>
        <w:keepNext w:val="0"/>
        <w:keepLines w:val="0"/>
        <w:pageBreakBefore w:val="0"/>
        <w:widowControl/>
        <w:spacing w:line="360" w:lineRule="auto"/>
        <w:ind w:firstLine="360"/>
        <w:jc w:val="both"/>
        <w:rPr>
          <w:b w:val="0"/>
          <w:i w:val="0"/>
        </w:rPr>
      </w:pPr>
      <w:r>
        <w:rPr>
          <w:b/>
          <w:i w:val="0"/>
          <w:rtl w:val="0"/>
        </w:rPr>
        <w:t xml:space="preserve">Mục đích: </w:t>
      </w:r>
      <w:r>
        <w:rPr>
          <w:b w:val="0"/>
          <w:i w:val="0"/>
          <w:rtl w:val="0"/>
        </w:rPr>
        <w:t>Quản trị viên thêm, chỉnh sửa, hoặc xóa thông tin phim trong hệ thống để cập nhật danh sách phim hiển thị trên website.</w:t>
      </w:r>
    </w:p>
    <w:p w14:paraId="00000469">
      <w:pPr>
        <w:keepNext w:val="0"/>
        <w:keepLines w:val="0"/>
        <w:pageBreakBefore w:val="0"/>
        <w:widowControl/>
        <w:spacing w:line="360" w:lineRule="auto"/>
        <w:ind w:firstLine="360"/>
        <w:jc w:val="both"/>
        <w:rPr>
          <w:b/>
          <w:i w:val="0"/>
        </w:rPr>
      </w:pPr>
      <w:r>
        <w:rPr>
          <w:b/>
          <w:i w:val="0"/>
          <w:rtl w:val="0"/>
        </w:rPr>
        <w:t>Tác nhân, mô tả chung</w:t>
      </w:r>
    </w:p>
    <w:p w14:paraId="0000046A">
      <w:pPr>
        <w:keepNext w:val="0"/>
        <w:keepLines w:val="0"/>
        <w:pageBreakBefore w:val="0"/>
        <w:widowControl/>
        <w:spacing w:line="360" w:lineRule="auto"/>
        <w:ind w:firstLine="360"/>
        <w:jc w:val="both"/>
        <w:rPr>
          <w:b w:val="0"/>
          <w:i w:val="0"/>
        </w:rPr>
      </w:pPr>
      <w:r>
        <w:rPr>
          <w:b w:val="0"/>
          <w:i w:val="0"/>
          <w:rtl w:val="0"/>
        </w:rPr>
        <w:t>Tác nhân: Quản trị viên.</w:t>
      </w:r>
    </w:p>
    <w:p w14:paraId="0000046B">
      <w:pPr>
        <w:keepNext w:val="0"/>
        <w:keepLines w:val="0"/>
        <w:pageBreakBefore w:val="0"/>
        <w:widowControl/>
        <w:spacing w:line="360" w:lineRule="auto"/>
        <w:ind w:firstLine="360"/>
        <w:jc w:val="both"/>
        <w:rPr>
          <w:b w:val="0"/>
          <w:i w:val="0"/>
        </w:rPr>
      </w:pPr>
      <w:r>
        <w:rPr>
          <w:b w:val="0"/>
          <w:i w:val="0"/>
          <w:rtl w:val="0"/>
        </w:rPr>
        <w:t>Mô tả chung: Quản trị viên truy cập trang "Quản lý phim" trên website để thêm, chỉnh sửa, hoặc xóa thông tin phim.</w:t>
      </w:r>
    </w:p>
    <w:p w14:paraId="0000046C">
      <w:pPr>
        <w:keepNext w:val="0"/>
        <w:keepLines w:val="0"/>
        <w:pageBreakBefore w:val="0"/>
        <w:widowControl/>
        <w:spacing w:line="360" w:lineRule="auto"/>
        <w:ind w:firstLine="360"/>
        <w:jc w:val="both"/>
        <w:rPr>
          <w:b/>
          <w:i w:val="0"/>
        </w:rPr>
      </w:pPr>
      <w:r>
        <w:rPr>
          <w:b/>
          <w:i w:val="0"/>
          <w:rtl w:val="0"/>
        </w:rPr>
        <w:t>Luồng sự kiện chính</w:t>
      </w:r>
    </w:p>
    <w:tbl>
      <w:tblPr>
        <w:tblStyle w:val="272"/>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0377EF34">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46D">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46E">
            <w:pPr>
              <w:widowControl w:val="0"/>
              <w:spacing w:line="360" w:lineRule="auto"/>
              <w:jc w:val="center"/>
            </w:pPr>
            <w:r>
              <w:rPr>
                <w:rtl w:val="0"/>
              </w:rPr>
              <w:t>Phản ứng của hệ thống</w:t>
            </w:r>
          </w:p>
        </w:tc>
      </w:tr>
      <w:tr w14:paraId="3C90653F">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46F">
            <w:pPr>
              <w:widowControl w:val="0"/>
              <w:spacing w:line="360" w:lineRule="auto"/>
              <w:jc w:val="both"/>
            </w:pPr>
            <w:r>
              <w:rPr>
                <w:rtl w:val="0"/>
              </w:rPr>
              <w:t>1. Quản trị viên truy cập trang "Quản lý phim" trên website.</w:t>
            </w:r>
          </w:p>
          <w:p w14:paraId="00000470">
            <w:pPr>
              <w:widowControl w:val="0"/>
              <w:spacing w:line="360" w:lineRule="auto"/>
              <w:jc w:val="both"/>
            </w:pPr>
          </w:p>
          <w:p w14:paraId="00000471">
            <w:pPr>
              <w:widowControl w:val="0"/>
              <w:spacing w:line="360" w:lineRule="auto"/>
              <w:jc w:val="both"/>
            </w:pPr>
          </w:p>
          <w:p w14:paraId="00000472">
            <w:pPr>
              <w:widowControl w:val="0"/>
              <w:spacing w:line="360" w:lineRule="auto"/>
              <w:jc w:val="both"/>
            </w:pPr>
          </w:p>
          <w:p w14:paraId="00000473">
            <w:pPr>
              <w:widowControl w:val="0"/>
              <w:spacing w:line="360" w:lineRule="auto"/>
              <w:jc w:val="both"/>
            </w:pPr>
          </w:p>
          <w:p w14:paraId="00000474">
            <w:pPr>
              <w:widowControl w:val="0"/>
              <w:numPr>
                <w:ilvl w:val="0"/>
                <w:numId w:val="55"/>
              </w:numPr>
              <w:spacing w:line="360" w:lineRule="auto"/>
              <w:jc w:val="both"/>
            </w:pPr>
            <w:r>
              <w:rPr>
                <w:rtl w:val="0"/>
              </w:rPr>
              <w:t>Quản trị viên chọn một trong các thao tác:</w:t>
            </w:r>
          </w:p>
          <w:p w14:paraId="00000475">
            <w:pPr>
              <w:widowControl w:val="0"/>
              <w:spacing w:line="360" w:lineRule="auto"/>
              <w:jc w:val="both"/>
            </w:pPr>
            <w:r>
              <w:rPr>
                <w:rtl w:val="0"/>
              </w:rPr>
              <w:t>- Thêm phim mới.</w:t>
            </w:r>
          </w:p>
          <w:p w14:paraId="00000476">
            <w:pPr>
              <w:widowControl w:val="0"/>
              <w:spacing w:line="360" w:lineRule="auto"/>
              <w:jc w:val="both"/>
            </w:pPr>
            <w:r>
              <w:rPr>
                <w:rtl w:val="0"/>
              </w:rPr>
              <w:t>- Chỉnh sửa phim.</w:t>
            </w:r>
          </w:p>
          <w:p w14:paraId="00000477">
            <w:pPr>
              <w:widowControl w:val="0"/>
              <w:spacing w:line="360" w:lineRule="auto"/>
              <w:jc w:val="both"/>
            </w:pPr>
            <w:r>
              <w:rPr>
                <w:rtl w:val="0"/>
              </w:rPr>
              <w:t>- Xóa phim.</w:t>
            </w:r>
          </w:p>
          <w:p w14:paraId="00000478">
            <w:pPr>
              <w:widowControl w:val="0"/>
              <w:spacing w:line="360" w:lineRule="auto"/>
              <w:jc w:val="both"/>
            </w:pPr>
            <w:r>
              <w:rPr>
                <w:rtl w:val="0"/>
              </w:rPr>
              <w:t>4a. Thêm phim mới</w:t>
            </w:r>
          </w:p>
          <w:p w14:paraId="00000479">
            <w:pPr>
              <w:widowControl w:val="0"/>
              <w:spacing w:line="360" w:lineRule="auto"/>
              <w:jc w:val="both"/>
            </w:pPr>
            <w:r>
              <w:rPr>
                <w:rtl w:val="0"/>
              </w:rPr>
              <w:t>4a1. Quản trị viên nhấn nút "Thêm phim mới" và nhập thông tin: tên phim, mô tả, thể loại, thời lượng, URL trailer.</w:t>
            </w:r>
          </w:p>
          <w:p w14:paraId="0000047A">
            <w:pPr>
              <w:widowControl w:val="0"/>
              <w:spacing w:line="360" w:lineRule="auto"/>
              <w:jc w:val="both"/>
            </w:pPr>
          </w:p>
          <w:p w14:paraId="0000047B">
            <w:pPr>
              <w:widowControl w:val="0"/>
              <w:spacing w:line="360" w:lineRule="auto"/>
              <w:jc w:val="both"/>
            </w:pPr>
          </w:p>
          <w:p w14:paraId="0000047C">
            <w:pPr>
              <w:widowControl w:val="0"/>
              <w:spacing w:line="360" w:lineRule="auto"/>
              <w:jc w:val="both"/>
            </w:pPr>
          </w:p>
          <w:p w14:paraId="0000047D">
            <w:pPr>
              <w:widowControl w:val="0"/>
              <w:spacing w:line="360" w:lineRule="auto"/>
              <w:jc w:val="both"/>
            </w:pPr>
          </w:p>
          <w:p w14:paraId="0000047E">
            <w:pPr>
              <w:widowControl w:val="0"/>
              <w:spacing w:line="360" w:lineRule="auto"/>
              <w:jc w:val="both"/>
            </w:pPr>
          </w:p>
          <w:p w14:paraId="0000047F">
            <w:pPr>
              <w:widowControl w:val="0"/>
              <w:spacing w:line="360" w:lineRule="auto"/>
              <w:jc w:val="both"/>
            </w:pPr>
          </w:p>
          <w:p w14:paraId="00000480">
            <w:pPr>
              <w:widowControl w:val="0"/>
              <w:spacing w:line="360" w:lineRule="auto"/>
              <w:jc w:val="both"/>
            </w:pPr>
          </w:p>
          <w:p w14:paraId="00000481">
            <w:pPr>
              <w:widowControl w:val="0"/>
              <w:spacing w:line="360" w:lineRule="auto"/>
              <w:jc w:val="both"/>
            </w:pPr>
          </w:p>
          <w:p w14:paraId="00000482">
            <w:pPr>
              <w:widowControl w:val="0"/>
              <w:spacing w:line="360" w:lineRule="auto"/>
              <w:jc w:val="both"/>
            </w:pPr>
          </w:p>
          <w:p w14:paraId="00000483">
            <w:pPr>
              <w:widowControl w:val="0"/>
              <w:spacing w:line="360" w:lineRule="auto"/>
              <w:jc w:val="both"/>
            </w:pPr>
          </w:p>
          <w:p w14:paraId="00000484">
            <w:pPr>
              <w:widowControl w:val="0"/>
              <w:spacing w:line="360" w:lineRule="auto"/>
              <w:jc w:val="both"/>
            </w:pPr>
            <w:r>
              <w:rPr>
                <w:rtl w:val="0"/>
              </w:rPr>
              <w:t>4b. Chỉnh sửa phim</w:t>
            </w:r>
          </w:p>
          <w:p w14:paraId="00000485">
            <w:pPr>
              <w:widowControl w:val="0"/>
              <w:spacing w:line="360" w:lineRule="auto"/>
              <w:jc w:val="both"/>
            </w:pPr>
            <w:r>
              <w:rPr>
                <w:rtl w:val="0"/>
              </w:rPr>
              <w:t>4b1. Quản trị viên chọn một phim, chỉnh sửa thông tin (tên phim, mô tả, thể loại, thời lượng, URL trailer), và nhấn "Lưu".</w:t>
            </w:r>
          </w:p>
          <w:p w14:paraId="00000486">
            <w:pPr>
              <w:widowControl w:val="0"/>
              <w:spacing w:line="360" w:lineRule="auto"/>
              <w:jc w:val="both"/>
            </w:pPr>
          </w:p>
          <w:p w14:paraId="00000487">
            <w:pPr>
              <w:widowControl w:val="0"/>
              <w:spacing w:line="360" w:lineRule="auto"/>
              <w:jc w:val="both"/>
            </w:pPr>
          </w:p>
          <w:p w14:paraId="00000488">
            <w:pPr>
              <w:widowControl w:val="0"/>
              <w:spacing w:line="360" w:lineRule="auto"/>
              <w:jc w:val="both"/>
            </w:pPr>
          </w:p>
          <w:p w14:paraId="00000489">
            <w:pPr>
              <w:widowControl w:val="0"/>
              <w:spacing w:line="360" w:lineRule="auto"/>
              <w:jc w:val="both"/>
            </w:pPr>
          </w:p>
          <w:p w14:paraId="0000048A">
            <w:pPr>
              <w:widowControl w:val="0"/>
              <w:spacing w:line="360" w:lineRule="auto"/>
              <w:jc w:val="both"/>
            </w:pPr>
          </w:p>
          <w:p w14:paraId="0000048B">
            <w:pPr>
              <w:widowControl w:val="0"/>
              <w:spacing w:line="360" w:lineRule="auto"/>
              <w:jc w:val="both"/>
            </w:pPr>
          </w:p>
          <w:p w14:paraId="0000048C">
            <w:pPr>
              <w:widowControl w:val="0"/>
              <w:spacing w:line="360" w:lineRule="auto"/>
              <w:jc w:val="both"/>
            </w:pPr>
          </w:p>
          <w:p w14:paraId="0000048D">
            <w:pPr>
              <w:widowControl w:val="0"/>
              <w:spacing w:line="360" w:lineRule="auto"/>
              <w:jc w:val="both"/>
            </w:pPr>
          </w:p>
          <w:p w14:paraId="0000048E">
            <w:pPr>
              <w:widowControl w:val="0"/>
              <w:spacing w:line="360" w:lineRule="auto"/>
              <w:jc w:val="both"/>
            </w:pPr>
          </w:p>
          <w:p w14:paraId="0000048F">
            <w:pPr>
              <w:widowControl w:val="0"/>
              <w:spacing w:line="360" w:lineRule="auto"/>
              <w:jc w:val="both"/>
            </w:pPr>
            <w:r>
              <w:rPr>
                <w:rtl w:val="0"/>
              </w:rPr>
              <w:t>4c. Xóa phim</w:t>
            </w:r>
          </w:p>
          <w:p w14:paraId="00000490">
            <w:pPr>
              <w:widowControl w:val="0"/>
              <w:spacing w:line="360" w:lineRule="auto"/>
              <w:jc w:val="both"/>
            </w:pPr>
            <w:r>
              <w:rPr>
                <w:rtl w:val="0"/>
              </w:rPr>
              <w:t>4c1. Quản trị viên chọn một phim, nhấn "Xóa" và xác nhận.</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491">
            <w:pPr>
              <w:widowControl w:val="0"/>
              <w:spacing w:line="360" w:lineRule="auto"/>
              <w:jc w:val="both"/>
            </w:pPr>
          </w:p>
          <w:p w14:paraId="00000492">
            <w:pPr>
              <w:widowControl w:val="0"/>
              <w:spacing w:line="360" w:lineRule="auto"/>
              <w:jc w:val="both"/>
            </w:pPr>
          </w:p>
          <w:p w14:paraId="00000493">
            <w:pPr>
              <w:widowControl w:val="0"/>
              <w:spacing w:line="360" w:lineRule="auto"/>
              <w:jc w:val="both"/>
            </w:pPr>
          </w:p>
          <w:p w14:paraId="00000494">
            <w:pPr>
              <w:widowControl w:val="0"/>
              <w:spacing w:line="360" w:lineRule="auto"/>
              <w:jc w:val="both"/>
            </w:pPr>
            <w:r>
              <w:rPr>
                <w:rtl w:val="0"/>
              </w:rPr>
              <w:t>2. Hệ thống truy vấn cơ sở dữ liệu để lấy danh sách tất cả phim</w:t>
            </w:r>
          </w:p>
          <w:p w14:paraId="00000495">
            <w:pPr>
              <w:widowControl w:val="0"/>
              <w:spacing w:line="360" w:lineRule="auto"/>
              <w:jc w:val="both"/>
            </w:pPr>
            <w:r>
              <w:rPr>
                <w:rtl w:val="0"/>
              </w:rPr>
              <w:t>3. Hệ thống hiển thị danh sách phim</w:t>
            </w:r>
          </w:p>
          <w:p w14:paraId="00000496">
            <w:pPr>
              <w:widowControl w:val="0"/>
              <w:spacing w:line="360" w:lineRule="auto"/>
              <w:jc w:val="both"/>
            </w:pPr>
            <w:r>
              <w:rPr>
                <w:rtl w:val="0"/>
              </w:rPr>
              <w:t>4a2a1. Nếu vai trò không hợp lệ hiển thị thông báo: "Vai trò không hợp lệ. Vui lòng chọn lại."</w:t>
            </w:r>
          </w:p>
          <w:p w14:paraId="00000497">
            <w:pPr>
              <w:widowControl w:val="0"/>
              <w:spacing w:line="360" w:lineRule="auto"/>
              <w:jc w:val="both"/>
            </w:pPr>
            <w:r>
              <w:rPr>
                <w:rtl w:val="0"/>
              </w:rPr>
              <w:t>4a2a2. Quay lại bước 4a1 để Quản trị viên chọn lại vai trò.</w:t>
            </w:r>
          </w:p>
          <w:p w14:paraId="00000498">
            <w:pPr>
              <w:widowControl w:val="0"/>
              <w:spacing w:line="360" w:lineRule="auto"/>
              <w:jc w:val="both"/>
            </w:pPr>
          </w:p>
          <w:p w14:paraId="00000499">
            <w:pPr>
              <w:widowControl w:val="0"/>
              <w:spacing w:line="360" w:lineRule="auto"/>
              <w:jc w:val="both"/>
            </w:pPr>
          </w:p>
          <w:p w14:paraId="0000049A">
            <w:pPr>
              <w:widowControl w:val="0"/>
              <w:spacing w:line="360" w:lineRule="auto"/>
              <w:jc w:val="both"/>
            </w:pPr>
          </w:p>
          <w:p w14:paraId="0000049B">
            <w:pPr>
              <w:widowControl w:val="0"/>
              <w:spacing w:line="360" w:lineRule="auto"/>
              <w:jc w:val="both"/>
            </w:pPr>
          </w:p>
          <w:p w14:paraId="0000049C">
            <w:pPr>
              <w:widowControl w:val="0"/>
              <w:spacing w:line="360" w:lineRule="auto"/>
              <w:jc w:val="both"/>
            </w:pPr>
            <w:r>
              <w:rPr>
                <w:rtl w:val="0"/>
              </w:rPr>
              <w:t>4a2. Hệ thống kiểm tra:</w:t>
            </w:r>
          </w:p>
          <w:p w14:paraId="0000049D">
            <w:pPr>
              <w:widowControl w:val="0"/>
              <w:spacing w:line="360" w:lineRule="auto"/>
              <w:jc w:val="both"/>
            </w:pPr>
            <w:r>
              <w:rPr>
                <w:rtl w:val="0"/>
              </w:rPr>
              <w:t>- Tên phim có trùng với phim hiện có không.</w:t>
            </w:r>
          </w:p>
          <w:p w14:paraId="0000049E">
            <w:pPr>
              <w:widowControl w:val="0"/>
              <w:spacing w:line="360" w:lineRule="auto"/>
              <w:jc w:val="both"/>
            </w:pPr>
            <w:r>
              <w:rPr>
                <w:rtl w:val="0"/>
              </w:rPr>
              <w:t>- Thời lượng có hợp lệ không (phải là số dương).</w:t>
            </w:r>
          </w:p>
          <w:p w14:paraId="0000049F">
            <w:pPr>
              <w:widowControl w:val="0"/>
              <w:spacing w:line="360" w:lineRule="auto"/>
              <w:jc w:val="both"/>
            </w:pPr>
            <w:r>
              <w:rPr>
                <w:rtl w:val="0"/>
              </w:rPr>
              <w:t>- URL trailer có định dạng hợp lệ không (nếu có).</w:t>
            </w:r>
          </w:p>
          <w:p w14:paraId="000004A0">
            <w:pPr>
              <w:widowControl w:val="0"/>
              <w:spacing w:line="360" w:lineRule="auto"/>
              <w:jc w:val="both"/>
            </w:pPr>
            <w:r>
              <w:rPr>
                <w:rtl w:val="0"/>
              </w:rPr>
              <w:t>4a3. Nếu hợp lệ, hệ thống tạo bản ghi mới trong bảng và hiển thị thông báo: "Thêm phim thành công."</w:t>
            </w:r>
          </w:p>
          <w:p w14:paraId="000004A1">
            <w:pPr>
              <w:widowControl w:val="0"/>
              <w:spacing w:line="360" w:lineRule="auto"/>
              <w:jc w:val="both"/>
            </w:pPr>
          </w:p>
          <w:p w14:paraId="000004A2">
            <w:pPr>
              <w:widowControl w:val="0"/>
              <w:spacing w:line="360" w:lineRule="auto"/>
              <w:jc w:val="both"/>
            </w:pPr>
          </w:p>
          <w:p w14:paraId="000004A3">
            <w:pPr>
              <w:widowControl w:val="0"/>
              <w:spacing w:line="360" w:lineRule="auto"/>
              <w:jc w:val="both"/>
            </w:pPr>
          </w:p>
          <w:p w14:paraId="000004A4">
            <w:pPr>
              <w:widowControl w:val="0"/>
              <w:spacing w:line="360" w:lineRule="auto"/>
              <w:jc w:val="both"/>
            </w:pPr>
          </w:p>
          <w:p w14:paraId="000004A5">
            <w:pPr>
              <w:widowControl w:val="0"/>
              <w:spacing w:line="360" w:lineRule="auto"/>
              <w:jc w:val="both"/>
            </w:pPr>
            <w:r>
              <w:rPr>
                <w:rtl w:val="0"/>
              </w:rPr>
              <w:t>4b2. Hệ thống kiểm tra:</w:t>
            </w:r>
          </w:p>
          <w:p w14:paraId="000004A6">
            <w:pPr>
              <w:widowControl w:val="0"/>
              <w:spacing w:line="360" w:lineRule="auto"/>
              <w:jc w:val="both"/>
            </w:pPr>
            <w:r>
              <w:rPr>
                <w:rtl w:val="0"/>
              </w:rPr>
              <w:t>- Tên phim mới có trùng với phim khác không (ngoại trừ phim đang chỉnh sửa).</w:t>
            </w:r>
          </w:p>
          <w:p w14:paraId="000004A7">
            <w:pPr>
              <w:widowControl w:val="0"/>
              <w:spacing w:line="360" w:lineRule="auto"/>
              <w:jc w:val="both"/>
            </w:pPr>
            <w:r>
              <w:rPr>
                <w:rtl w:val="0"/>
              </w:rPr>
              <w:t>- Thời lượng có hợp lệ không.</w:t>
            </w:r>
          </w:p>
          <w:p w14:paraId="000004A8">
            <w:pPr>
              <w:widowControl w:val="0"/>
              <w:spacing w:line="360" w:lineRule="auto"/>
              <w:jc w:val="both"/>
            </w:pPr>
            <w:r>
              <w:rPr>
                <w:rtl w:val="0"/>
              </w:rPr>
              <w:t>- URL trailer có định dạng hợp lệ không (nếu có).</w:t>
            </w:r>
          </w:p>
          <w:p w14:paraId="000004A9">
            <w:pPr>
              <w:widowControl w:val="0"/>
              <w:spacing w:line="360" w:lineRule="auto"/>
              <w:jc w:val="both"/>
            </w:pPr>
            <w:r>
              <w:rPr>
                <w:rtl w:val="0"/>
              </w:rPr>
              <w:t>4b3. Nếu hợp lệ, hệ thống cập nhật thông tin phim và hiển thị thông báo: "Cập nhật phim thành công."</w:t>
            </w:r>
          </w:p>
          <w:p w14:paraId="000004AA">
            <w:pPr>
              <w:widowControl w:val="0"/>
              <w:spacing w:line="360" w:lineRule="auto"/>
              <w:jc w:val="both"/>
            </w:pPr>
          </w:p>
          <w:p w14:paraId="000004AB">
            <w:pPr>
              <w:widowControl w:val="0"/>
              <w:spacing w:line="360" w:lineRule="auto"/>
              <w:jc w:val="both"/>
            </w:pPr>
          </w:p>
          <w:p w14:paraId="000004AC">
            <w:pPr>
              <w:widowControl w:val="0"/>
              <w:spacing w:line="360" w:lineRule="auto"/>
              <w:jc w:val="both"/>
            </w:pPr>
          </w:p>
          <w:p w14:paraId="000004AD">
            <w:pPr>
              <w:widowControl w:val="0"/>
              <w:spacing w:line="360" w:lineRule="auto"/>
              <w:jc w:val="both"/>
            </w:pPr>
            <w:r>
              <w:rPr>
                <w:rtl w:val="0"/>
              </w:rPr>
              <w:t>4c2. Hệ thống kiểm tra xem phim có dữ liệu liên quan không</w:t>
            </w:r>
          </w:p>
          <w:p w14:paraId="000004AE">
            <w:pPr>
              <w:widowControl w:val="0"/>
              <w:spacing w:line="360" w:lineRule="auto"/>
              <w:jc w:val="both"/>
            </w:pPr>
            <w:r>
              <w:rPr>
                <w:rtl w:val="0"/>
              </w:rPr>
              <w:t>4c3. Nếu không có dữ liệu liên quan, hệ thống xóa phim khỏi bảng và hiển thị thông báo: "Xóa phim thành công."</w:t>
            </w:r>
          </w:p>
          <w:p w14:paraId="000004AF">
            <w:pPr>
              <w:widowControl w:val="0"/>
              <w:numPr>
                <w:ilvl w:val="0"/>
                <w:numId w:val="55"/>
              </w:numPr>
              <w:spacing w:line="360" w:lineRule="auto"/>
              <w:ind w:left="0" w:firstLine="0"/>
              <w:jc w:val="both"/>
            </w:pPr>
            <w:r>
              <w:rPr>
                <w:rtl w:val="0"/>
              </w:rPr>
              <w:t>Hệ thống làm mới danh sách phim để hiển thị thay đổi.</w:t>
            </w:r>
          </w:p>
          <w:p w14:paraId="000004B0">
            <w:pPr>
              <w:widowControl w:val="0"/>
              <w:numPr>
                <w:ilvl w:val="0"/>
                <w:numId w:val="55"/>
              </w:numPr>
              <w:spacing w:line="360" w:lineRule="auto"/>
              <w:ind w:left="0" w:firstLine="0"/>
              <w:jc w:val="both"/>
            </w:pPr>
            <w:r>
              <w:rPr>
                <w:rtl w:val="0"/>
              </w:rPr>
              <w:t>Kết thúc Use Case.</w:t>
            </w:r>
          </w:p>
        </w:tc>
      </w:tr>
    </w:tbl>
    <w:p w14:paraId="000004B1">
      <w:pPr>
        <w:keepNext w:val="0"/>
        <w:keepLines w:val="0"/>
        <w:pageBreakBefore w:val="0"/>
        <w:widowControl/>
        <w:spacing w:line="360" w:lineRule="auto"/>
        <w:ind w:firstLine="360"/>
        <w:jc w:val="center"/>
        <w:rPr>
          <w:b/>
          <w:i w:val="0"/>
        </w:rPr>
      </w:pPr>
      <w:r>
        <w:rPr>
          <w:b w:val="0"/>
          <w:i/>
          <w:rtl w:val="0"/>
        </w:rPr>
        <w:t>Bảng 2.21 Luồng sự kiện chính Usecase Quản lý phim</w:t>
      </w:r>
    </w:p>
    <w:p w14:paraId="000004B2">
      <w:pPr>
        <w:keepNext w:val="0"/>
        <w:keepLines w:val="0"/>
        <w:pageBreakBefore w:val="0"/>
        <w:widowControl/>
        <w:spacing w:line="360" w:lineRule="auto"/>
        <w:ind w:firstLine="360"/>
        <w:jc w:val="both"/>
        <w:rPr>
          <w:b/>
          <w:i w:val="0"/>
        </w:rPr>
      </w:pPr>
      <w:r>
        <w:rPr>
          <w:b/>
          <w:i w:val="0"/>
          <w:rtl w:val="0"/>
        </w:rPr>
        <w:t>Luồng thay thế</w:t>
      </w:r>
    </w:p>
    <w:tbl>
      <w:tblPr>
        <w:tblStyle w:val="273"/>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2F3AA9D3">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4B3">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4B4">
            <w:pPr>
              <w:widowControl w:val="0"/>
              <w:spacing w:line="360" w:lineRule="auto"/>
              <w:jc w:val="center"/>
            </w:pPr>
            <w:r>
              <w:rPr>
                <w:rtl w:val="0"/>
              </w:rPr>
              <w:t>Phản ứng của hệ thống</w:t>
            </w:r>
          </w:p>
        </w:tc>
      </w:tr>
      <w:tr w14:paraId="059FF5E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4B5">
            <w:pPr>
              <w:widowControl w:val="0"/>
              <w:spacing w:line="360" w:lineRule="auto"/>
              <w:jc w:val="both"/>
            </w:pPr>
            <w:r>
              <w:rPr>
                <w:rtl w:val="0"/>
              </w:rPr>
              <w:t>Luồng thay thế 2a: Không có phim nào trong hệ thống</w:t>
            </w:r>
          </w:p>
          <w:p w14:paraId="000004B6">
            <w:pPr>
              <w:widowControl w:val="0"/>
              <w:spacing w:line="360" w:lineRule="auto"/>
              <w:jc w:val="both"/>
            </w:pPr>
          </w:p>
          <w:p w14:paraId="000004B7">
            <w:pPr>
              <w:widowControl w:val="0"/>
              <w:spacing w:line="360" w:lineRule="auto"/>
              <w:jc w:val="both"/>
            </w:pPr>
          </w:p>
          <w:p w14:paraId="000004B8">
            <w:pPr>
              <w:widowControl w:val="0"/>
              <w:spacing w:line="360" w:lineRule="auto"/>
              <w:jc w:val="both"/>
            </w:pPr>
          </w:p>
          <w:p w14:paraId="000004B9">
            <w:pPr>
              <w:widowControl w:val="0"/>
              <w:spacing w:line="360" w:lineRule="auto"/>
              <w:jc w:val="both"/>
            </w:pPr>
          </w:p>
          <w:p w14:paraId="000004BA">
            <w:pPr>
              <w:widowControl w:val="0"/>
              <w:spacing w:line="360" w:lineRule="auto"/>
              <w:jc w:val="both"/>
            </w:pPr>
          </w:p>
          <w:p w14:paraId="000004BB">
            <w:pPr>
              <w:widowControl w:val="0"/>
              <w:spacing w:line="360" w:lineRule="auto"/>
              <w:jc w:val="both"/>
            </w:pPr>
            <w:r>
              <w:rPr>
                <w:rtl w:val="0"/>
              </w:rPr>
              <w:t>Luồng thay thế 4a2a: Thông tin phim không hợp lệ</w:t>
            </w:r>
          </w:p>
          <w:p w14:paraId="000004BC">
            <w:pPr>
              <w:widowControl w:val="0"/>
              <w:spacing w:line="360" w:lineRule="auto"/>
              <w:jc w:val="both"/>
            </w:pPr>
          </w:p>
          <w:p w14:paraId="000004BD">
            <w:pPr>
              <w:widowControl w:val="0"/>
              <w:spacing w:line="360" w:lineRule="auto"/>
              <w:jc w:val="both"/>
            </w:pPr>
          </w:p>
          <w:p w14:paraId="000004BE">
            <w:pPr>
              <w:widowControl w:val="0"/>
              <w:spacing w:line="360" w:lineRule="auto"/>
              <w:jc w:val="both"/>
            </w:pPr>
          </w:p>
          <w:p w14:paraId="000004BF">
            <w:pPr>
              <w:widowControl w:val="0"/>
              <w:spacing w:line="360" w:lineRule="auto"/>
              <w:jc w:val="both"/>
            </w:pPr>
          </w:p>
          <w:p w14:paraId="000004C0">
            <w:pPr>
              <w:widowControl w:val="0"/>
              <w:spacing w:line="360" w:lineRule="auto"/>
              <w:jc w:val="both"/>
            </w:pPr>
          </w:p>
          <w:p w14:paraId="000004C1">
            <w:pPr>
              <w:widowControl w:val="0"/>
              <w:spacing w:line="360" w:lineRule="auto"/>
              <w:jc w:val="both"/>
            </w:pPr>
          </w:p>
          <w:p w14:paraId="000004C2">
            <w:pPr>
              <w:widowControl w:val="0"/>
              <w:spacing w:line="360" w:lineRule="auto"/>
              <w:jc w:val="both"/>
            </w:pPr>
            <w:r>
              <w:rPr>
                <w:rtl w:val="0"/>
              </w:rPr>
              <w:t>Luồng thay thế 4b2a: Thông tin phim không hợp lệ</w:t>
            </w:r>
          </w:p>
          <w:p w14:paraId="000004C3">
            <w:pPr>
              <w:widowControl w:val="0"/>
              <w:spacing w:line="360" w:lineRule="auto"/>
              <w:jc w:val="both"/>
            </w:pPr>
          </w:p>
          <w:p w14:paraId="000004C4">
            <w:pPr>
              <w:widowControl w:val="0"/>
              <w:spacing w:line="360" w:lineRule="auto"/>
              <w:jc w:val="both"/>
            </w:pPr>
          </w:p>
          <w:p w14:paraId="000004C5">
            <w:pPr>
              <w:widowControl w:val="0"/>
              <w:spacing w:line="360" w:lineRule="auto"/>
              <w:jc w:val="both"/>
            </w:pPr>
          </w:p>
          <w:p w14:paraId="000004C6">
            <w:pPr>
              <w:widowControl w:val="0"/>
              <w:spacing w:line="360" w:lineRule="auto"/>
              <w:jc w:val="both"/>
            </w:pPr>
          </w:p>
          <w:p w14:paraId="000004C7">
            <w:pPr>
              <w:widowControl w:val="0"/>
              <w:spacing w:line="360" w:lineRule="auto"/>
              <w:jc w:val="both"/>
            </w:pPr>
          </w:p>
          <w:p w14:paraId="000004C8">
            <w:pPr>
              <w:widowControl w:val="0"/>
              <w:spacing w:line="360" w:lineRule="auto"/>
              <w:jc w:val="both"/>
            </w:pPr>
          </w:p>
          <w:p w14:paraId="000004C9">
            <w:pPr>
              <w:widowControl w:val="0"/>
              <w:spacing w:line="360" w:lineRule="auto"/>
              <w:jc w:val="both"/>
            </w:pPr>
          </w:p>
          <w:p w14:paraId="000004CA">
            <w:pPr>
              <w:widowControl w:val="0"/>
              <w:spacing w:line="360" w:lineRule="auto"/>
              <w:jc w:val="both"/>
            </w:pPr>
            <w:r>
              <w:rPr>
                <w:rtl w:val="0"/>
              </w:rPr>
              <w:t>Luồng thay thế 4c2a: Phim có dữ liệu liên quan</w:t>
            </w:r>
          </w:p>
          <w:p w14:paraId="000004CB">
            <w:pPr>
              <w:widowControl w:val="0"/>
              <w:spacing w:line="360" w:lineRule="auto"/>
              <w:jc w:val="both"/>
            </w:pPr>
          </w:p>
          <w:p w14:paraId="000004CC">
            <w:pPr>
              <w:widowControl w:val="0"/>
              <w:spacing w:line="360" w:lineRule="auto"/>
              <w:jc w:val="both"/>
            </w:pPr>
          </w:p>
          <w:p w14:paraId="000004CD">
            <w:pPr>
              <w:widowControl w:val="0"/>
              <w:spacing w:line="360" w:lineRule="auto"/>
              <w:jc w:val="both"/>
            </w:pPr>
          </w:p>
          <w:p w14:paraId="000004CE">
            <w:pPr>
              <w:widowControl w:val="0"/>
              <w:spacing w:line="360" w:lineRule="auto"/>
              <w:jc w:val="both"/>
            </w:pPr>
          </w:p>
          <w:p w14:paraId="000004CF">
            <w:pPr>
              <w:widowControl w:val="0"/>
              <w:spacing w:line="360" w:lineRule="auto"/>
              <w:jc w:val="both"/>
            </w:pPr>
          </w:p>
          <w:p w14:paraId="000004D0">
            <w:pPr>
              <w:widowControl w:val="0"/>
              <w:spacing w:line="360" w:lineRule="auto"/>
              <w:jc w:val="both"/>
            </w:pPr>
          </w:p>
          <w:p w14:paraId="000004D1">
            <w:pPr>
              <w:widowControl w:val="0"/>
              <w:spacing w:line="360" w:lineRule="auto"/>
              <w:jc w:val="both"/>
            </w:pPr>
          </w:p>
          <w:p w14:paraId="000004D2">
            <w:pPr>
              <w:widowControl w:val="0"/>
              <w:spacing w:line="360" w:lineRule="auto"/>
              <w:jc w:val="both"/>
            </w:pPr>
            <w:r>
              <w:rPr>
                <w:rtl w:val="0"/>
              </w:rPr>
              <w:t>Luồng thay thế 4c1a: Quản trị viên hủy xóa phim</w:t>
            </w:r>
          </w:p>
          <w:p w14:paraId="000004D3">
            <w:pPr>
              <w:widowControl w:val="0"/>
              <w:spacing w:line="360" w:lineRule="auto"/>
              <w:jc w:val="both"/>
            </w:pPr>
            <w:r>
              <w:rPr>
                <w:rtl w:val="0"/>
              </w:rPr>
              <w:t>4c1a1. Quản trị viên hủy thao tác xóa (nhấn "Hủy" trong cửa sổ xác nhận).</w:t>
            </w:r>
          </w:p>
          <w:p w14:paraId="000004D4">
            <w:pPr>
              <w:widowControl w:val="0"/>
              <w:spacing w:line="360" w:lineRule="auto"/>
              <w:jc w:val="both"/>
            </w:pPr>
          </w:p>
          <w:p w14:paraId="000004D5">
            <w:pPr>
              <w:widowControl w:val="0"/>
              <w:spacing w:line="360" w:lineRule="auto"/>
              <w:jc w:val="both"/>
            </w:pPr>
          </w:p>
          <w:p w14:paraId="000004D6">
            <w:pPr>
              <w:widowControl w:val="0"/>
              <w:spacing w:line="360" w:lineRule="auto"/>
              <w:jc w:val="both"/>
            </w:pPr>
          </w:p>
          <w:p w14:paraId="000004D7">
            <w:pPr>
              <w:widowControl w:val="0"/>
              <w:spacing w:line="360" w:lineRule="auto"/>
              <w:jc w:val="both"/>
            </w:pPr>
            <w:r>
              <w:rPr>
                <w:rtl w:val="0"/>
              </w:rPr>
              <w:t>Luồng thay thế 4d: Quản trị viên không thực hiện thay đổi</w:t>
            </w:r>
          </w:p>
          <w:p w14:paraId="000004D8">
            <w:pPr>
              <w:widowControl w:val="0"/>
              <w:spacing w:line="360" w:lineRule="auto"/>
              <w:jc w:val="both"/>
            </w:pPr>
            <w:r>
              <w:rPr>
                <w:rtl w:val="0"/>
              </w:rPr>
              <w:t>4d1. Quản trị viên không chọn thao tác nào và thoát khỏi trang.</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4D9">
            <w:pPr>
              <w:widowControl w:val="0"/>
              <w:spacing w:line="360" w:lineRule="auto"/>
              <w:jc w:val="both"/>
            </w:pPr>
          </w:p>
          <w:p w14:paraId="000004DA">
            <w:pPr>
              <w:widowControl w:val="0"/>
              <w:spacing w:line="360" w:lineRule="auto"/>
              <w:jc w:val="both"/>
            </w:pPr>
          </w:p>
          <w:p w14:paraId="000004DB">
            <w:pPr>
              <w:widowControl w:val="0"/>
              <w:spacing w:line="360" w:lineRule="auto"/>
              <w:jc w:val="both"/>
            </w:pPr>
          </w:p>
          <w:p w14:paraId="000004DC">
            <w:pPr>
              <w:widowControl w:val="0"/>
              <w:spacing w:line="360" w:lineRule="auto"/>
              <w:jc w:val="both"/>
            </w:pPr>
            <w:r>
              <w:rPr>
                <w:rtl w:val="0"/>
              </w:rPr>
              <w:t>2a1. Nếu không có phim nào trong cơ sở dữ liệu, hiển thị thông báo: "Hiện tại không có phim nào trong hệ thống."</w:t>
            </w:r>
          </w:p>
          <w:p w14:paraId="000004DD">
            <w:pPr>
              <w:widowControl w:val="0"/>
              <w:spacing w:line="360" w:lineRule="auto"/>
              <w:jc w:val="both"/>
            </w:pPr>
            <w:r>
              <w:rPr>
                <w:rtl w:val="0"/>
              </w:rPr>
              <w:t>2a2. Kết thúc Use Case.</w:t>
            </w:r>
          </w:p>
          <w:p w14:paraId="000004DE">
            <w:pPr>
              <w:widowControl w:val="0"/>
              <w:spacing w:line="360" w:lineRule="auto"/>
              <w:jc w:val="both"/>
            </w:pPr>
          </w:p>
          <w:p w14:paraId="000004DF">
            <w:pPr>
              <w:widowControl w:val="0"/>
              <w:spacing w:line="360" w:lineRule="auto"/>
              <w:jc w:val="both"/>
            </w:pPr>
          </w:p>
          <w:p w14:paraId="000004E0">
            <w:pPr>
              <w:widowControl w:val="0"/>
              <w:spacing w:line="360" w:lineRule="auto"/>
              <w:jc w:val="both"/>
            </w:pPr>
            <w:r>
              <w:rPr>
                <w:rtl w:val="0"/>
              </w:rPr>
              <w:t>4a2a1. Nếu tên phim trùng, thời lượng không hợp lệ, hoặc URL trailer sai định dạng, hiển thị thông báo: "Thông tin phim không hợp lệ. Vui lòng kiểm tra lại."</w:t>
            </w:r>
          </w:p>
          <w:p w14:paraId="000004E1">
            <w:pPr>
              <w:widowControl w:val="0"/>
              <w:spacing w:line="360" w:lineRule="auto"/>
              <w:jc w:val="both"/>
            </w:pPr>
            <w:r>
              <w:rPr>
                <w:rtl w:val="0"/>
              </w:rPr>
              <w:t>4a2a2. Quay lại bước 4a1 để Quản trị viên nhập lại thông tin.</w:t>
            </w:r>
          </w:p>
          <w:p w14:paraId="000004E2">
            <w:pPr>
              <w:widowControl w:val="0"/>
              <w:spacing w:line="360" w:lineRule="auto"/>
              <w:jc w:val="both"/>
            </w:pPr>
          </w:p>
          <w:p w14:paraId="000004E3">
            <w:pPr>
              <w:widowControl w:val="0"/>
              <w:spacing w:line="360" w:lineRule="auto"/>
              <w:jc w:val="both"/>
            </w:pPr>
          </w:p>
          <w:p w14:paraId="000004E4">
            <w:pPr>
              <w:widowControl w:val="0"/>
              <w:spacing w:line="360" w:lineRule="auto"/>
              <w:jc w:val="both"/>
            </w:pPr>
            <w:r>
              <w:rPr>
                <w:rtl w:val="0"/>
              </w:rPr>
              <w:t>4b2a1. Nếu tên phim trùng với phim khác, thời lượng không hợp lệ, hoặc URL trailer sai định dạng, hiển thị thông báo: "Thông tin phim không hợp lệ. Vui lòng kiểm tra lại."</w:t>
            </w:r>
          </w:p>
          <w:p w14:paraId="000004E5">
            <w:pPr>
              <w:widowControl w:val="0"/>
              <w:spacing w:line="360" w:lineRule="auto"/>
              <w:jc w:val="both"/>
            </w:pPr>
            <w:r>
              <w:rPr>
                <w:rtl w:val="0"/>
              </w:rPr>
              <w:t>4b2a2. Quay lại bước 4b1 để Quản trị viên chỉnh sửa lại thông tin.</w:t>
            </w:r>
          </w:p>
          <w:p w14:paraId="000004E6">
            <w:pPr>
              <w:widowControl w:val="0"/>
              <w:spacing w:line="360" w:lineRule="auto"/>
              <w:jc w:val="both"/>
            </w:pPr>
          </w:p>
          <w:p w14:paraId="000004E7">
            <w:pPr>
              <w:widowControl w:val="0"/>
              <w:spacing w:line="360" w:lineRule="auto"/>
              <w:jc w:val="both"/>
            </w:pPr>
          </w:p>
          <w:p w14:paraId="000004E8">
            <w:pPr>
              <w:widowControl w:val="0"/>
              <w:spacing w:line="360" w:lineRule="auto"/>
              <w:jc w:val="both"/>
            </w:pPr>
            <w:r>
              <w:rPr>
                <w:rtl w:val="0"/>
              </w:rPr>
              <w:t>4c2a1. Nếu phim có dữ liệu liên quan (lịch chiếu, đánh giá), hiển thị thông báo: "Không thể xóa phim vì có dữ liệu liên quan. Vui lòng xóa dữ liệu liên quan trước."</w:t>
            </w:r>
          </w:p>
          <w:p w14:paraId="000004E9">
            <w:pPr>
              <w:widowControl w:val="0"/>
              <w:spacing w:line="360" w:lineRule="auto"/>
              <w:jc w:val="both"/>
            </w:pPr>
            <w:r>
              <w:rPr>
                <w:rtl w:val="0"/>
              </w:rPr>
              <w:t>4c2a2. Quay lại bước 4 để Quản trị viên chọn thao tác khác.</w:t>
            </w:r>
          </w:p>
          <w:p w14:paraId="000004EA">
            <w:pPr>
              <w:widowControl w:val="0"/>
              <w:spacing w:line="360" w:lineRule="auto"/>
              <w:jc w:val="both"/>
            </w:pPr>
          </w:p>
          <w:p w14:paraId="000004EB">
            <w:pPr>
              <w:widowControl w:val="0"/>
              <w:spacing w:line="360" w:lineRule="auto"/>
              <w:jc w:val="both"/>
            </w:pPr>
          </w:p>
          <w:p w14:paraId="000004EC">
            <w:pPr>
              <w:widowControl w:val="0"/>
              <w:spacing w:line="360" w:lineRule="auto"/>
              <w:jc w:val="both"/>
            </w:pPr>
          </w:p>
          <w:p w14:paraId="000004ED">
            <w:pPr>
              <w:widowControl w:val="0"/>
              <w:spacing w:line="360" w:lineRule="auto"/>
              <w:jc w:val="both"/>
            </w:pPr>
          </w:p>
          <w:p w14:paraId="000004EE">
            <w:pPr>
              <w:widowControl w:val="0"/>
              <w:spacing w:line="360" w:lineRule="auto"/>
              <w:jc w:val="both"/>
            </w:pPr>
            <w:r>
              <w:rPr>
                <w:rtl w:val="0"/>
              </w:rPr>
              <w:t>4c1a2. Hệ thống giữ nguyên phim và quay lại bước 4 để Quản trị viên chọn thao tác khác.</w:t>
            </w:r>
          </w:p>
          <w:p w14:paraId="000004EF">
            <w:pPr>
              <w:widowControl w:val="0"/>
              <w:spacing w:line="360" w:lineRule="auto"/>
              <w:jc w:val="both"/>
            </w:pPr>
          </w:p>
          <w:p w14:paraId="000004F0">
            <w:pPr>
              <w:widowControl w:val="0"/>
              <w:spacing w:line="360" w:lineRule="auto"/>
              <w:jc w:val="both"/>
            </w:pPr>
          </w:p>
          <w:p w14:paraId="000004F1">
            <w:pPr>
              <w:widowControl w:val="0"/>
              <w:spacing w:line="360" w:lineRule="auto"/>
              <w:jc w:val="both"/>
            </w:pPr>
          </w:p>
          <w:p w14:paraId="000004F2">
            <w:pPr>
              <w:widowControl w:val="0"/>
              <w:spacing w:line="360" w:lineRule="auto"/>
              <w:jc w:val="both"/>
            </w:pPr>
          </w:p>
          <w:p w14:paraId="000004F3">
            <w:pPr>
              <w:widowControl w:val="0"/>
              <w:spacing w:line="360" w:lineRule="auto"/>
              <w:jc w:val="both"/>
            </w:pPr>
            <w:r>
              <w:rPr>
                <w:rtl w:val="0"/>
              </w:rPr>
              <w:t>4d2. Kết thúc Use Case.</w:t>
            </w:r>
          </w:p>
        </w:tc>
      </w:tr>
    </w:tbl>
    <w:p w14:paraId="000004F4">
      <w:pPr>
        <w:keepNext w:val="0"/>
        <w:keepLines w:val="0"/>
        <w:pageBreakBefore w:val="0"/>
        <w:widowControl/>
        <w:spacing w:line="360" w:lineRule="auto"/>
        <w:ind w:firstLine="360"/>
        <w:jc w:val="center"/>
        <w:rPr>
          <w:b w:val="0"/>
          <w:i/>
        </w:rPr>
      </w:pPr>
      <w:r>
        <w:rPr>
          <w:b w:val="0"/>
          <w:i/>
          <w:rtl w:val="0"/>
        </w:rPr>
        <w:t>Bảng 2.22 Luồng thay thế Usecase Quản lý phim</w:t>
      </w:r>
    </w:p>
    <w:p w14:paraId="000004F5">
      <w:pPr>
        <w:keepNext w:val="0"/>
        <w:keepLines w:val="0"/>
        <w:pageBreakBefore w:val="0"/>
        <w:widowControl/>
        <w:spacing w:line="360" w:lineRule="auto"/>
        <w:ind w:firstLine="360"/>
        <w:jc w:val="both"/>
        <w:rPr>
          <w:b/>
          <w:i w:val="0"/>
        </w:rPr>
      </w:pPr>
      <w:r>
        <w:rPr>
          <w:b/>
          <w:i w:val="0"/>
          <w:rtl w:val="0"/>
        </w:rPr>
        <w:t>Các yêu cầu cụ thể</w:t>
      </w:r>
    </w:p>
    <w:p w14:paraId="000004F6">
      <w:pPr>
        <w:keepNext w:val="0"/>
        <w:keepLines w:val="0"/>
        <w:pageBreakBefore w:val="0"/>
        <w:widowControl/>
        <w:numPr>
          <w:ilvl w:val="0"/>
          <w:numId w:val="56"/>
        </w:numPr>
        <w:spacing w:line="360" w:lineRule="auto"/>
        <w:ind w:left="720" w:hanging="360"/>
        <w:jc w:val="both"/>
        <w:rPr>
          <w:b w:val="0"/>
          <w:i w:val="0"/>
        </w:rPr>
      </w:pPr>
      <w:r>
        <w:rPr>
          <w:b w:val="0"/>
          <w:i w:val="0"/>
          <w:rtl w:val="0"/>
        </w:rPr>
        <w:t>Hệ thống phải hiển thị đầy đủ thông tin phim: tên phim, thể loại, thời lượng, mô tả.</w:t>
      </w:r>
    </w:p>
    <w:p w14:paraId="000004F7">
      <w:pPr>
        <w:keepNext w:val="0"/>
        <w:keepLines w:val="0"/>
        <w:pageBreakBefore w:val="0"/>
        <w:widowControl/>
        <w:numPr>
          <w:ilvl w:val="0"/>
          <w:numId w:val="56"/>
        </w:numPr>
        <w:spacing w:line="360" w:lineRule="auto"/>
        <w:ind w:left="720" w:hanging="360"/>
        <w:jc w:val="both"/>
        <w:rPr>
          <w:b w:val="0"/>
          <w:i w:val="0"/>
        </w:rPr>
      </w:pPr>
      <w:r>
        <w:rPr>
          <w:b w:val="0"/>
          <w:i w:val="0"/>
          <w:rtl w:val="0"/>
        </w:rPr>
        <w:t>Hệ thống phải cho phép Quản trị viên thêm, chỉnh sửa, hoặc xóa phim.</w:t>
      </w:r>
    </w:p>
    <w:p w14:paraId="000004F8">
      <w:pPr>
        <w:keepNext w:val="0"/>
        <w:keepLines w:val="0"/>
        <w:pageBreakBefore w:val="0"/>
        <w:widowControl/>
        <w:numPr>
          <w:ilvl w:val="0"/>
          <w:numId w:val="56"/>
        </w:numPr>
        <w:spacing w:line="360" w:lineRule="auto"/>
        <w:ind w:left="720" w:hanging="360"/>
        <w:jc w:val="both"/>
        <w:rPr>
          <w:b w:val="0"/>
          <w:i w:val="0"/>
        </w:rPr>
      </w:pPr>
      <w:r>
        <w:rPr>
          <w:b w:val="0"/>
          <w:i w:val="0"/>
          <w:rtl w:val="0"/>
        </w:rPr>
        <w:t>Khi thêm hoặc chỉnh sửa phim, hệ thống phải kiểm tra tính hợp lệ của thông tin (tên phim không trùng, thời lượng hợp lệ, URL trailer đúng định dạng).</w:t>
      </w:r>
    </w:p>
    <w:p w14:paraId="000004F9">
      <w:pPr>
        <w:keepNext w:val="0"/>
        <w:keepLines w:val="0"/>
        <w:pageBreakBefore w:val="0"/>
        <w:widowControl/>
        <w:numPr>
          <w:ilvl w:val="0"/>
          <w:numId w:val="56"/>
        </w:numPr>
        <w:spacing w:line="360" w:lineRule="auto"/>
        <w:ind w:left="720" w:hanging="360"/>
        <w:jc w:val="both"/>
        <w:rPr>
          <w:b w:val="0"/>
          <w:i w:val="0"/>
        </w:rPr>
      </w:pPr>
      <w:r>
        <w:rPr>
          <w:b w:val="0"/>
          <w:i w:val="0"/>
          <w:rtl w:val="0"/>
        </w:rPr>
        <w:t>Khi xóa phim, hệ thống phải kiểm tra dữ liệu liên quan (lịch chiếu, đánh giá) và chỉ cho phép xóa nếu không có dữ liệu liên quan.</w:t>
      </w:r>
    </w:p>
    <w:p w14:paraId="000004FA">
      <w:pPr>
        <w:keepNext w:val="0"/>
        <w:keepLines w:val="0"/>
        <w:pageBreakBefore w:val="0"/>
        <w:widowControl/>
        <w:numPr>
          <w:ilvl w:val="0"/>
          <w:numId w:val="56"/>
        </w:numPr>
        <w:spacing w:line="360" w:lineRule="auto"/>
        <w:ind w:left="720" w:hanging="360"/>
        <w:jc w:val="both"/>
        <w:rPr>
          <w:b/>
          <w:i w:val="0"/>
        </w:rPr>
      </w:pPr>
      <w:r>
        <w:rPr>
          <w:b w:val="0"/>
          <w:i w:val="0"/>
          <w:rtl w:val="0"/>
        </w:rPr>
        <w:t>Trang "Quản lý phim" phải phản hồi nhanh (trong vòng 2 giây) và có giao diện thân thiện.</w:t>
      </w:r>
    </w:p>
    <w:p w14:paraId="000004FB">
      <w:pPr>
        <w:keepNext w:val="0"/>
        <w:keepLines w:val="0"/>
        <w:pageBreakBefore w:val="0"/>
        <w:widowControl/>
        <w:spacing w:line="360" w:lineRule="auto"/>
        <w:ind w:firstLine="360"/>
        <w:jc w:val="both"/>
        <w:rPr>
          <w:b w:val="0"/>
          <w:i w:val="0"/>
        </w:rPr>
      </w:pPr>
      <w:r>
        <w:rPr>
          <w:b/>
          <w:i w:val="0"/>
          <w:rtl w:val="0"/>
        </w:rPr>
        <w:t xml:space="preserve">Điều kiện trước: </w:t>
      </w:r>
      <w:r>
        <w:rPr>
          <w:b w:val="0"/>
          <w:i w:val="0"/>
          <w:rtl w:val="0"/>
        </w:rPr>
        <w:t>Quản trị viên đã đăng nhập vào hệ thống.</w:t>
      </w:r>
    </w:p>
    <w:p w14:paraId="000004FC">
      <w:pPr>
        <w:keepNext w:val="0"/>
        <w:keepLines w:val="0"/>
        <w:pageBreakBefore w:val="0"/>
        <w:widowControl/>
        <w:spacing w:line="360" w:lineRule="auto"/>
        <w:ind w:firstLine="360"/>
        <w:rPr>
          <w:b w:val="0"/>
        </w:rPr>
      </w:pPr>
      <w:r>
        <w:rPr>
          <w:b/>
          <w:i w:val="0"/>
          <w:rtl w:val="0"/>
        </w:rPr>
        <w:t xml:space="preserve">Điều kiện sau: </w:t>
      </w:r>
      <w:r>
        <w:rPr>
          <w:b w:val="0"/>
          <w:i w:val="0"/>
          <w:rtl w:val="0"/>
        </w:rPr>
        <w:t>Danh sách phim được xem và cập nhật thành công (nếu có); phim được thêm, chỉnh sửa, hoặc xóa (nếu chọn); hoặc thông báo lỗi nếu có vấn đề.</w:t>
      </w:r>
    </w:p>
    <w:p w14:paraId="000004FD">
      <w:pPr>
        <w:pStyle w:val="5"/>
        <w:numPr>
          <w:ilvl w:val="0"/>
          <w:numId w:val="28"/>
        </w:numPr>
        <w:ind w:left="720" w:hanging="360"/>
      </w:pPr>
      <w:r>
        <w:rPr>
          <w:rtl w:val="0"/>
        </w:rPr>
        <w:t>Usecase Quản lý lịch chiếu</w:t>
      </w:r>
    </w:p>
    <w:p w14:paraId="000004FE">
      <w:pPr>
        <w:keepNext w:val="0"/>
        <w:keepLines w:val="0"/>
        <w:pageBreakBefore w:val="0"/>
        <w:widowControl/>
        <w:spacing w:line="360" w:lineRule="auto"/>
        <w:jc w:val="center"/>
        <w:rPr>
          <w:i/>
        </w:rPr>
      </w:pPr>
      <w:r>
        <w:rPr>
          <w:i/>
          <w:rtl w:val="0"/>
        </w:rPr>
        <w:t>Hình 2.15 Usecase Quản lý lịch chiếu</w:t>
      </w:r>
    </w:p>
    <w:p w14:paraId="000004FF">
      <w:pPr>
        <w:keepNext w:val="0"/>
        <w:keepLines w:val="0"/>
        <w:pageBreakBefore w:val="0"/>
        <w:widowControl/>
        <w:spacing w:line="360" w:lineRule="auto"/>
        <w:ind w:firstLine="360"/>
        <w:jc w:val="both"/>
        <w:rPr>
          <w:b w:val="0"/>
          <w:i w:val="0"/>
        </w:rPr>
      </w:pPr>
      <w:r>
        <w:rPr>
          <w:b/>
          <w:i w:val="0"/>
          <w:rtl w:val="0"/>
        </w:rPr>
        <w:t xml:space="preserve">Mục đích: </w:t>
      </w:r>
      <w:r>
        <w:rPr>
          <w:b w:val="0"/>
          <w:i w:val="0"/>
          <w:rtl w:val="0"/>
        </w:rPr>
        <w:t>Quản trị viên thêm, chỉnh sửa, hoặc xóa lịch chiếu của các phim để cập nhật lịch chiếu hiển thị trên website.</w:t>
      </w:r>
    </w:p>
    <w:p w14:paraId="00000500">
      <w:pPr>
        <w:keepNext w:val="0"/>
        <w:keepLines w:val="0"/>
        <w:pageBreakBefore w:val="0"/>
        <w:widowControl/>
        <w:spacing w:line="360" w:lineRule="auto"/>
        <w:ind w:firstLine="360"/>
        <w:jc w:val="both"/>
        <w:rPr>
          <w:b/>
          <w:i w:val="0"/>
        </w:rPr>
      </w:pPr>
      <w:r>
        <w:rPr>
          <w:b/>
          <w:i w:val="0"/>
          <w:rtl w:val="0"/>
        </w:rPr>
        <w:t>Tác nhân, mô tả chung</w:t>
      </w:r>
    </w:p>
    <w:p w14:paraId="00000501">
      <w:pPr>
        <w:keepNext w:val="0"/>
        <w:keepLines w:val="0"/>
        <w:pageBreakBefore w:val="0"/>
        <w:widowControl/>
        <w:numPr>
          <w:ilvl w:val="0"/>
          <w:numId w:val="57"/>
        </w:numPr>
        <w:spacing w:line="360" w:lineRule="auto"/>
        <w:ind w:left="720" w:hanging="360"/>
        <w:jc w:val="both"/>
        <w:rPr>
          <w:b w:val="0"/>
          <w:i w:val="0"/>
        </w:rPr>
      </w:pPr>
      <w:r>
        <w:rPr>
          <w:b w:val="0"/>
          <w:i w:val="0"/>
          <w:rtl w:val="0"/>
        </w:rPr>
        <w:t>Tác nhân: Quản trị viên.</w:t>
      </w:r>
    </w:p>
    <w:p w14:paraId="00000502">
      <w:pPr>
        <w:keepNext w:val="0"/>
        <w:keepLines w:val="0"/>
        <w:pageBreakBefore w:val="0"/>
        <w:widowControl/>
        <w:numPr>
          <w:ilvl w:val="0"/>
          <w:numId w:val="57"/>
        </w:numPr>
        <w:spacing w:line="360" w:lineRule="auto"/>
        <w:ind w:left="720" w:hanging="360"/>
        <w:jc w:val="both"/>
        <w:rPr>
          <w:b w:val="0"/>
          <w:i w:val="0"/>
        </w:rPr>
      </w:pPr>
      <w:r>
        <w:rPr>
          <w:b w:val="0"/>
          <w:i w:val="0"/>
          <w:rtl w:val="0"/>
        </w:rPr>
        <w:t>Mô tả chung: Quản trị viên truy cập trang "Quản lý lịch chiếu" trên website để thêm, chỉnh sửa, hoặc xóa lịch chiếu.</w:t>
      </w:r>
    </w:p>
    <w:p w14:paraId="00000503">
      <w:pPr>
        <w:keepNext w:val="0"/>
        <w:keepLines w:val="0"/>
        <w:pageBreakBefore w:val="0"/>
        <w:widowControl/>
        <w:spacing w:line="360" w:lineRule="auto"/>
        <w:ind w:firstLine="360"/>
        <w:jc w:val="both"/>
        <w:rPr>
          <w:b/>
          <w:i w:val="0"/>
        </w:rPr>
      </w:pPr>
      <w:r>
        <w:rPr>
          <w:b/>
          <w:i w:val="0"/>
          <w:rtl w:val="0"/>
        </w:rPr>
        <w:t>Luồng sự kiện chính</w:t>
      </w:r>
    </w:p>
    <w:tbl>
      <w:tblPr>
        <w:tblStyle w:val="274"/>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3F6F7683">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504">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505">
            <w:pPr>
              <w:widowControl w:val="0"/>
              <w:spacing w:line="360" w:lineRule="auto"/>
              <w:jc w:val="center"/>
            </w:pPr>
            <w:r>
              <w:rPr>
                <w:rtl w:val="0"/>
              </w:rPr>
              <w:t>Phản ứng của hệ thống</w:t>
            </w:r>
          </w:p>
        </w:tc>
      </w:tr>
      <w:tr w14:paraId="620736D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506">
            <w:pPr>
              <w:widowControl w:val="0"/>
              <w:spacing w:line="360" w:lineRule="auto"/>
              <w:jc w:val="both"/>
            </w:pPr>
            <w:r>
              <w:rPr>
                <w:rtl w:val="0"/>
              </w:rPr>
              <w:t>1. Quản trị viên truy cập trang "Quản lý lịch chiếu" trên website.</w:t>
            </w:r>
          </w:p>
          <w:p w14:paraId="00000508">
            <w:pPr>
              <w:widowControl w:val="0"/>
              <w:spacing w:line="360" w:lineRule="auto"/>
              <w:jc w:val="both"/>
            </w:pPr>
          </w:p>
          <w:p w14:paraId="00000509">
            <w:pPr>
              <w:widowControl w:val="0"/>
              <w:spacing w:line="360" w:lineRule="auto"/>
              <w:jc w:val="both"/>
            </w:pPr>
          </w:p>
          <w:p w14:paraId="0000050A">
            <w:pPr>
              <w:widowControl w:val="0"/>
              <w:spacing w:line="360" w:lineRule="auto"/>
              <w:jc w:val="both"/>
            </w:pPr>
          </w:p>
          <w:p w14:paraId="0000050B">
            <w:pPr>
              <w:widowControl w:val="0"/>
              <w:spacing w:line="360" w:lineRule="auto"/>
              <w:jc w:val="both"/>
            </w:pPr>
            <w:r>
              <w:rPr>
                <w:rtl w:val="0"/>
              </w:rPr>
              <w:t>4. Quản trị viên chọn một trong các thao tác:</w:t>
            </w:r>
          </w:p>
          <w:p w14:paraId="0000050C">
            <w:pPr>
              <w:widowControl w:val="0"/>
              <w:spacing w:line="360" w:lineRule="auto"/>
              <w:jc w:val="both"/>
            </w:pPr>
            <w:r>
              <w:rPr>
                <w:rtl w:val="0"/>
              </w:rPr>
              <w:t>- Thêm lịch chiếu mới.</w:t>
            </w:r>
          </w:p>
          <w:p w14:paraId="0000050D">
            <w:pPr>
              <w:widowControl w:val="0"/>
              <w:spacing w:line="360" w:lineRule="auto"/>
              <w:jc w:val="both"/>
            </w:pPr>
            <w:r>
              <w:rPr>
                <w:rtl w:val="0"/>
              </w:rPr>
              <w:t>- Chỉnh sửa lịch chiếu.</w:t>
            </w:r>
          </w:p>
          <w:p w14:paraId="0000050E">
            <w:pPr>
              <w:widowControl w:val="0"/>
              <w:spacing w:line="360" w:lineRule="auto"/>
              <w:jc w:val="both"/>
            </w:pPr>
            <w:r>
              <w:rPr>
                <w:rtl w:val="0"/>
              </w:rPr>
              <w:t>- Xóa lịch chiếu.</w:t>
            </w:r>
          </w:p>
          <w:p w14:paraId="0000050F">
            <w:pPr>
              <w:widowControl w:val="0"/>
              <w:spacing w:line="360" w:lineRule="auto"/>
              <w:jc w:val="both"/>
            </w:pPr>
            <w:r>
              <w:rPr>
                <w:rtl w:val="0"/>
              </w:rPr>
              <w:t>4a. Thêm lịch chiếu mới</w:t>
            </w:r>
          </w:p>
          <w:p w14:paraId="00000510">
            <w:pPr>
              <w:widowControl w:val="0"/>
              <w:spacing w:line="360" w:lineRule="auto"/>
              <w:jc w:val="both"/>
            </w:pPr>
            <w:r>
              <w:rPr>
                <w:rtl w:val="0"/>
              </w:rPr>
              <w:t>4a1. Quản trị viên nhấn nút "Thêm lịch chiếu mới" và nhập thông tin: chọn phim, chọn phòng chiếu, nhập thời gian chiếu.</w:t>
            </w:r>
          </w:p>
          <w:p w14:paraId="00000511">
            <w:pPr>
              <w:widowControl w:val="0"/>
              <w:spacing w:line="360" w:lineRule="auto"/>
              <w:jc w:val="both"/>
            </w:pPr>
          </w:p>
          <w:p w14:paraId="00000512">
            <w:pPr>
              <w:widowControl w:val="0"/>
              <w:spacing w:line="360" w:lineRule="auto"/>
              <w:jc w:val="both"/>
            </w:pPr>
          </w:p>
          <w:p w14:paraId="00000513">
            <w:pPr>
              <w:widowControl w:val="0"/>
              <w:spacing w:line="360" w:lineRule="auto"/>
              <w:jc w:val="both"/>
            </w:pPr>
          </w:p>
          <w:p w14:paraId="00000514">
            <w:pPr>
              <w:widowControl w:val="0"/>
              <w:spacing w:line="360" w:lineRule="auto"/>
              <w:jc w:val="both"/>
            </w:pPr>
          </w:p>
          <w:p w14:paraId="00000515">
            <w:pPr>
              <w:widowControl w:val="0"/>
              <w:spacing w:line="360" w:lineRule="auto"/>
              <w:jc w:val="both"/>
            </w:pPr>
          </w:p>
          <w:p w14:paraId="00000516">
            <w:pPr>
              <w:widowControl w:val="0"/>
              <w:spacing w:line="360" w:lineRule="auto"/>
              <w:jc w:val="both"/>
            </w:pPr>
          </w:p>
          <w:p w14:paraId="00000517">
            <w:pPr>
              <w:widowControl w:val="0"/>
              <w:spacing w:line="360" w:lineRule="auto"/>
              <w:jc w:val="both"/>
            </w:pPr>
          </w:p>
          <w:p w14:paraId="00000518">
            <w:pPr>
              <w:widowControl w:val="0"/>
              <w:spacing w:line="360" w:lineRule="auto"/>
              <w:jc w:val="both"/>
            </w:pPr>
          </w:p>
          <w:p w14:paraId="00000519">
            <w:pPr>
              <w:widowControl w:val="0"/>
              <w:spacing w:line="360" w:lineRule="auto"/>
              <w:jc w:val="both"/>
            </w:pPr>
          </w:p>
          <w:p w14:paraId="0000051A">
            <w:pPr>
              <w:widowControl w:val="0"/>
              <w:spacing w:line="360" w:lineRule="auto"/>
              <w:jc w:val="both"/>
            </w:pPr>
            <w:r>
              <w:rPr>
                <w:rtl w:val="0"/>
              </w:rPr>
              <w:t>4b. Chỉnh sửa lịch chiếu</w:t>
            </w:r>
          </w:p>
          <w:p w14:paraId="0000051B">
            <w:pPr>
              <w:widowControl w:val="0"/>
              <w:spacing w:line="360" w:lineRule="auto"/>
              <w:jc w:val="both"/>
            </w:pPr>
            <w:r>
              <w:rPr>
                <w:rtl w:val="0"/>
              </w:rPr>
              <w:t>4b1. Quản trị viên chọn một lịch chiếu, chỉnh sửa thông tin (phim, phòng chiếu, thời gian chiếu), và nhấn "Lưu".</w:t>
            </w:r>
          </w:p>
          <w:p w14:paraId="0000051C">
            <w:pPr>
              <w:widowControl w:val="0"/>
              <w:spacing w:line="360" w:lineRule="auto"/>
              <w:jc w:val="both"/>
            </w:pPr>
          </w:p>
          <w:p w14:paraId="0000051D">
            <w:pPr>
              <w:widowControl w:val="0"/>
              <w:spacing w:line="360" w:lineRule="auto"/>
              <w:jc w:val="both"/>
            </w:pPr>
          </w:p>
          <w:p w14:paraId="0000051E">
            <w:pPr>
              <w:widowControl w:val="0"/>
              <w:spacing w:line="360" w:lineRule="auto"/>
              <w:jc w:val="both"/>
            </w:pPr>
          </w:p>
          <w:p w14:paraId="0000051F">
            <w:pPr>
              <w:widowControl w:val="0"/>
              <w:spacing w:line="360" w:lineRule="auto"/>
              <w:jc w:val="both"/>
            </w:pPr>
          </w:p>
          <w:p w14:paraId="00000520">
            <w:pPr>
              <w:widowControl w:val="0"/>
              <w:spacing w:line="360" w:lineRule="auto"/>
              <w:jc w:val="both"/>
            </w:pPr>
          </w:p>
          <w:p w14:paraId="00000521">
            <w:pPr>
              <w:widowControl w:val="0"/>
              <w:spacing w:line="360" w:lineRule="auto"/>
              <w:jc w:val="both"/>
            </w:pPr>
          </w:p>
          <w:p w14:paraId="00000522">
            <w:pPr>
              <w:widowControl w:val="0"/>
              <w:spacing w:line="360" w:lineRule="auto"/>
              <w:jc w:val="both"/>
            </w:pPr>
          </w:p>
          <w:p w14:paraId="00000523">
            <w:pPr>
              <w:widowControl w:val="0"/>
              <w:spacing w:line="360" w:lineRule="auto"/>
              <w:jc w:val="both"/>
            </w:pPr>
          </w:p>
          <w:p w14:paraId="00000524">
            <w:pPr>
              <w:widowControl w:val="0"/>
              <w:spacing w:line="360" w:lineRule="auto"/>
              <w:jc w:val="both"/>
            </w:pPr>
          </w:p>
          <w:p w14:paraId="00000525">
            <w:pPr>
              <w:widowControl w:val="0"/>
              <w:spacing w:line="360" w:lineRule="auto"/>
              <w:jc w:val="both"/>
            </w:pPr>
          </w:p>
          <w:p w14:paraId="00000526">
            <w:pPr>
              <w:widowControl w:val="0"/>
              <w:spacing w:line="360" w:lineRule="auto"/>
              <w:jc w:val="both"/>
            </w:pPr>
            <w:r>
              <w:rPr>
                <w:rtl w:val="0"/>
              </w:rPr>
              <w:t>4c. Xóa lịch chiếu</w:t>
            </w:r>
          </w:p>
          <w:p w14:paraId="00000527">
            <w:pPr>
              <w:widowControl w:val="0"/>
              <w:spacing w:line="360" w:lineRule="auto"/>
              <w:jc w:val="both"/>
            </w:pPr>
            <w:r>
              <w:rPr>
                <w:rtl w:val="0"/>
              </w:rPr>
              <w:t>4c1. Quản trị viên chọn một lịch chiếu, nhấn "Xóa" và xác nhận.</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528">
            <w:pPr>
              <w:widowControl w:val="0"/>
              <w:spacing w:line="360" w:lineRule="auto"/>
              <w:jc w:val="both"/>
            </w:pPr>
          </w:p>
          <w:p w14:paraId="0000052A">
            <w:pPr>
              <w:widowControl w:val="0"/>
              <w:spacing w:line="360" w:lineRule="auto"/>
              <w:jc w:val="both"/>
            </w:pPr>
          </w:p>
          <w:p w14:paraId="0000052B">
            <w:pPr>
              <w:widowControl w:val="0"/>
              <w:numPr>
                <w:ilvl w:val="0"/>
                <w:numId w:val="0"/>
              </w:numPr>
              <w:spacing w:line="360" w:lineRule="auto"/>
              <w:ind w:leftChars="0"/>
              <w:jc w:val="both"/>
            </w:pPr>
            <w:r>
              <w:rPr>
                <w:rFonts w:hint="default"/>
                <w:rtl w:val="0"/>
                <w:lang w:val="en-US"/>
              </w:rPr>
              <w:t>2.</w:t>
            </w:r>
            <w:r>
              <w:rPr>
                <w:rtl w:val="0"/>
              </w:rPr>
              <w:t>Hệ thống truy vấn cơ sở dữ liệu để lấy danh sách tất cả lịch chiếu</w:t>
            </w:r>
          </w:p>
          <w:p w14:paraId="0000052C">
            <w:pPr>
              <w:widowControl w:val="0"/>
              <w:spacing w:line="360" w:lineRule="auto"/>
              <w:jc w:val="both"/>
            </w:pPr>
            <w:r>
              <w:rPr>
                <w:rtl w:val="0"/>
              </w:rPr>
              <w:t>3. Hệ thống hiển thị danh sách lịch chiếu</w:t>
            </w:r>
          </w:p>
          <w:p w14:paraId="0000052D">
            <w:pPr>
              <w:widowControl w:val="0"/>
              <w:spacing w:line="360" w:lineRule="auto"/>
              <w:jc w:val="both"/>
            </w:pPr>
          </w:p>
          <w:p w14:paraId="0000052E">
            <w:pPr>
              <w:widowControl w:val="0"/>
              <w:spacing w:line="360" w:lineRule="auto"/>
              <w:jc w:val="both"/>
            </w:pPr>
          </w:p>
          <w:p w14:paraId="0000052F">
            <w:pPr>
              <w:widowControl w:val="0"/>
              <w:spacing w:line="360" w:lineRule="auto"/>
              <w:jc w:val="both"/>
            </w:pPr>
          </w:p>
          <w:p w14:paraId="00000530">
            <w:pPr>
              <w:widowControl w:val="0"/>
              <w:spacing w:line="360" w:lineRule="auto"/>
              <w:jc w:val="both"/>
            </w:pPr>
          </w:p>
          <w:p w14:paraId="00000531">
            <w:pPr>
              <w:widowControl w:val="0"/>
              <w:spacing w:line="360" w:lineRule="auto"/>
              <w:jc w:val="both"/>
            </w:pPr>
          </w:p>
          <w:p w14:paraId="00000532">
            <w:pPr>
              <w:widowControl w:val="0"/>
              <w:spacing w:line="360" w:lineRule="auto"/>
              <w:jc w:val="both"/>
            </w:pPr>
          </w:p>
          <w:p w14:paraId="00000533">
            <w:pPr>
              <w:widowControl w:val="0"/>
              <w:spacing w:line="360" w:lineRule="auto"/>
              <w:jc w:val="both"/>
            </w:pPr>
          </w:p>
          <w:p w14:paraId="00000534">
            <w:pPr>
              <w:widowControl w:val="0"/>
              <w:spacing w:line="360" w:lineRule="auto"/>
              <w:jc w:val="both"/>
            </w:pPr>
          </w:p>
          <w:p w14:paraId="00000535">
            <w:pPr>
              <w:widowControl w:val="0"/>
              <w:spacing w:line="360" w:lineRule="auto"/>
              <w:jc w:val="both"/>
            </w:pPr>
          </w:p>
          <w:p w14:paraId="00000536">
            <w:pPr>
              <w:widowControl w:val="0"/>
              <w:spacing w:line="360" w:lineRule="auto"/>
              <w:jc w:val="both"/>
            </w:pPr>
            <w:r>
              <w:rPr>
                <w:rtl w:val="0"/>
              </w:rPr>
              <w:t>4a2. Hệ thống kiểm tra:</w:t>
            </w:r>
          </w:p>
          <w:p w14:paraId="00000537">
            <w:pPr>
              <w:widowControl w:val="0"/>
              <w:spacing w:line="360" w:lineRule="auto"/>
              <w:jc w:val="both"/>
            </w:pPr>
            <w:r>
              <w:rPr>
                <w:rtl w:val="0"/>
              </w:rPr>
              <w:t>- Phim và phòng chiếu có tồn tại không.</w:t>
            </w:r>
          </w:p>
          <w:p w14:paraId="00000538">
            <w:pPr>
              <w:widowControl w:val="0"/>
              <w:spacing w:line="360" w:lineRule="auto"/>
              <w:jc w:val="both"/>
            </w:pPr>
            <w:r>
              <w:rPr>
                <w:rtl w:val="0"/>
              </w:rPr>
              <w:t>- Thời gian chiếu có hợp lệ không (phải là thời gian trong tương lai).</w:t>
            </w:r>
          </w:p>
          <w:p w14:paraId="00000539">
            <w:pPr>
              <w:widowControl w:val="0"/>
              <w:spacing w:line="360" w:lineRule="auto"/>
              <w:jc w:val="both"/>
            </w:pPr>
            <w:r>
              <w:rPr>
                <w:rtl w:val="0"/>
              </w:rPr>
              <w:t>- Phòng chiếu có trống không (không có lịch chiếu khác trùng thời gian).</w:t>
            </w:r>
          </w:p>
          <w:p w14:paraId="0000053A">
            <w:pPr>
              <w:widowControl w:val="0"/>
              <w:spacing w:line="360" w:lineRule="auto"/>
              <w:jc w:val="both"/>
            </w:pPr>
            <w:r>
              <w:rPr>
                <w:rtl w:val="0"/>
              </w:rPr>
              <w:t>4a3. Nếu hợp lệ, hệ thống tạo bản ghi mới trong bảng và hiển thị thông báo: "Thêm lịch chiếu thành công."</w:t>
            </w:r>
          </w:p>
          <w:p w14:paraId="0000053B">
            <w:pPr>
              <w:widowControl w:val="0"/>
              <w:spacing w:line="360" w:lineRule="auto"/>
              <w:jc w:val="both"/>
            </w:pPr>
          </w:p>
          <w:p w14:paraId="0000053C">
            <w:pPr>
              <w:widowControl w:val="0"/>
              <w:spacing w:line="360" w:lineRule="auto"/>
              <w:jc w:val="both"/>
            </w:pPr>
          </w:p>
          <w:p w14:paraId="0000053D">
            <w:pPr>
              <w:widowControl w:val="0"/>
              <w:spacing w:line="360" w:lineRule="auto"/>
              <w:jc w:val="both"/>
            </w:pPr>
          </w:p>
          <w:p w14:paraId="0000053E">
            <w:pPr>
              <w:widowControl w:val="0"/>
              <w:spacing w:line="360" w:lineRule="auto"/>
              <w:jc w:val="both"/>
            </w:pPr>
          </w:p>
          <w:p w14:paraId="0000053F">
            <w:pPr>
              <w:widowControl w:val="0"/>
              <w:spacing w:line="360" w:lineRule="auto"/>
              <w:jc w:val="both"/>
            </w:pPr>
            <w:r>
              <w:rPr>
                <w:rtl w:val="0"/>
              </w:rPr>
              <w:t>4b2. Hệ thống kiểm tra:</w:t>
            </w:r>
          </w:p>
          <w:p w14:paraId="00000540">
            <w:pPr>
              <w:widowControl w:val="0"/>
              <w:spacing w:line="360" w:lineRule="auto"/>
              <w:jc w:val="both"/>
            </w:pPr>
            <w:r>
              <w:rPr>
                <w:rtl w:val="0"/>
              </w:rPr>
              <w:t>- Phim và phòng chiếu có tồn tại không.</w:t>
            </w:r>
          </w:p>
          <w:p w14:paraId="00000541">
            <w:pPr>
              <w:widowControl w:val="0"/>
              <w:spacing w:line="360" w:lineRule="auto"/>
              <w:jc w:val="both"/>
            </w:pPr>
            <w:r>
              <w:rPr>
                <w:rtl w:val="0"/>
              </w:rPr>
              <w:t>- Thời gian chiếu có hợp lệ không (phải là thời gian trong tương lai).</w:t>
            </w:r>
          </w:p>
          <w:p w14:paraId="00000542">
            <w:pPr>
              <w:widowControl w:val="0"/>
              <w:spacing w:line="360" w:lineRule="auto"/>
              <w:jc w:val="both"/>
            </w:pPr>
            <w:r>
              <w:rPr>
                <w:rtl w:val="0"/>
              </w:rPr>
              <w:t>- Phòng chiếu có trống không (không có lịch chiếu khác trùng thời gian, ngoại trừ lịch chiếu đang chỉnh sửa).</w:t>
            </w:r>
          </w:p>
          <w:p w14:paraId="00000543">
            <w:pPr>
              <w:widowControl w:val="0"/>
              <w:spacing w:line="360" w:lineRule="auto"/>
              <w:jc w:val="both"/>
            </w:pPr>
            <w:r>
              <w:rPr>
                <w:rtl w:val="0"/>
              </w:rPr>
              <w:t>4b3. Nếu hợp lệ, hệ thống cập nhật thông tin lịch chiếu trong bảng và hiển thị thông báo: "Cập nhật lịch chiếu thành công."</w:t>
            </w:r>
          </w:p>
          <w:p w14:paraId="00000544">
            <w:pPr>
              <w:widowControl w:val="0"/>
              <w:spacing w:line="360" w:lineRule="auto"/>
              <w:jc w:val="both"/>
            </w:pPr>
          </w:p>
          <w:p w14:paraId="00000545">
            <w:pPr>
              <w:widowControl w:val="0"/>
              <w:spacing w:line="360" w:lineRule="auto"/>
              <w:jc w:val="both"/>
            </w:pPr>
          </w:p>
          <w:p w14:paraId="00000546">
            <w:pPr>
              <w:widowControl w:val="0"/>
              <w:spacing w:line="360" w:lineRule="auto"/>
              <w:jc w:val="both"/>
            </w:pPr>
          </w:p>
          <w:p w14:paraId="00000547">
            <w:pPr>
              <w:widowControl w:val="0"/>
              <w:spacing w:line="360" w:lineRule="auto"/>
              <w:jc w:val="both"/>
            </w:pPr>
            <w:r>
              <w:rPr>
                <w:rtl w:val="0"/>
              </w:rPr>
              <w:t>4c2. Hệ thống kiểm tra xem lịch chiếu có dữ liệu liên quan không</w:t>
            </w:r>
          </w:p>
          <w:p w14:paraId="00000548">
            <w:pPr>
              <w:widowControl w:val="0"/>
              <w:spacing w:line="360" w:lineRule="auto"/>
              <w:jc w:val="both"/>
            </w:pPr>
            <w:r>
              <w:rPr>
                <w:rtl w:val="0"/>
              </w:rPr>
              <w:t>4c3. Nếu không có dữ liệu liên quan, hệ thống xóa lịch chiếu khỏi bảng Showtimes và hiển thị thông báo: "Xóa lịch chiếu thành công."</w:t>
            </w:r>
          </w:p>
          <w:p w14:paraId="00000549">
            <w:pPr>
              <w:widowControl w:val="0"/>
              <w:spacing w:line="360" w:lineRule="auto"/>
              <w:jc w:val="both"/>
            </w:pPr>
            <w:r>
              <w:rPr>
                <w:rtl w:val="0"/>
              </w:rPr>
              <w:t>5. Hệ thống làm mới danh sách lịch chiếu để hiển thị thay đổi.</w:t>
            </w:r>
          </w:p>
          <w:p w14:paraId="0000054A">
            <w:pPr>
              <w:widowControl w:val="0"/>
              <w:spacing w:line="360" w:lineRule="auto"/>
              <w:jc w:val="both"/>
            </w:pPr>
            <w:r>
              <w:rPr>
                <w:rtl w:val="0"/>
              </w:rPr>
              <w:t>6. Kết thúc Use Case.</w:t>
            </w:r>
          </w:p>
        </w:tc>
      </w:tr>
    </w:tbl>
    <w:p w14:paraId="0000054B">
      <w:pPr>
        <w:keepNext w:val="0"/>
        <w:keepLines w:val="0"/>
        <w:pageBreakBefore w:val="0"/>
        <w:widowControl/>
        <w:spacing w:line="360" w:lineRule="auto"/>
        <w:ind w:firstLine="360"/>
        <w:jc w:val="center"/>
        <w:rPr>
          <w:b w:val="0"/>
          <w:i/>
        </w:rPr>
      </w:pPr>
      <w:r>
        <w:rPr>
          <w:b w:val="0"/>
          <w:i/>
          <w:rtl w:val="0"/>
        </w:rPr>
        <w:t>Bảng 2.23 Luồng sự kiện chính Usecase Quản lý lịch chiếu</w:t>
      </w:r>
    </w:p>
    <w:p w14:paraId="0000054C">
      <w:pPr>
        <w:keepNext w:val="0"/>
        <w:keepLines w:val="0"/>
        <w:pageBreakBefore w:val="0"/>
        <w:widowControl/>
        <w:spacing w:line="360" w:lineRule="auto"/>
        <w:ind w:firstLine="360"/>
        <w:jc w:val="both"/>
        <w:rPr>
          <w:b/>
          <w:i w:val="0"/>
        </w:rPr>
      </w:pPr>
      <w:r>
        <w:rPr>
          <w:b/>
          <w:i w:val="0"/>
          <w:rtl w:val="0"/>
        </w:rPr>
        <w:t xml:space="preserve"> </w:t>
      </w:r>
    </w:p>
    <w:p w14:paraId="0000054D">
      <w:pPr>
        <w:keepNext w:val="0"/>
        <w:keepLines w:val="0"/>
        <w:pageBreakBefore w:val="0"/>
        <w:widowControl/>
        <w:spacing w:line="360" w:lineRule="auto"/>
        <w:ind w:firstLine="360"/>
        <w:jc w:val="both"/>
        <w:rPr>
          <w:b/>
          <w:i w:val="0"/>
        </w:rPr>
      </w:pPr>
      <w:r>
        <w:rPr>
          <w:b/>
          <w:i w:val="0"/>
          <w:rtl w:val="0"/>
        </w:rPr>
        <w:t>Luồng thay thế</w:t>
      </w:r>
    </w:p>
    <w:tbl>
      <w:tblPr>
        <w:tblStyle w:val="275"/>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2BEC1E3F">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54E">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54F">
            <w:pPr>
              <w:widowControl w:val="0"/>
              <w:spacing w:line="360" w:lineRule="auto"/>
              <w:jc w:val="center"/>
            </w:pPr>
            <w:r>
              <w:rPr>
                <w:rtl w:val="0"/>
              </w:rPr>
              <w:t>Phản ứng của hệ thống</w:t>
            </w:r>
          </w:p>
        </w:tc>
      </w:tr>
      <w:tr w14:paraId="271CCE5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550">
            <w:pPr>
              <w:widowControl w:val="0"/>
              <w:spacing w:line="360" w:lineRule="auto"/>
              <w:jc w:val="both"/>
            </w:pPr>
            <w:r>
              <w:rPr>
                <w:rtl w:val="0"/>
              </w:rPr>
              <w:t>Luồng thay thế 2a: Không có lịch chiếu nào trong hệ thống</w:t>
            </w:r>
          </w:p>
          <w:p w14:paraId="00000551">
            <w:pPr>
              <w:widowControl w:val="0"/>
              <w:spacing w:line="360" w:lineRule="auto"/>
              <w:jc w:val="both"/>
            </w:pPr>
          </w:p>
          <w:p w14:paraId="00000552">
            <w:pPr>
              <w:widowControl w:val="0"/>
              <w:spacing w:line="360" w:lineRule="auto"/>
              <w:jc w:val="both"/>
            </w:pPr>
          </w:p>
          <w:p w14:paraId="00000553">
            <w:pPr>
              <w:widowControl w:val="0"/>
              <w:spacing w:line="360" w:lineRule="auto"/>
              <w:jc w:val="both"/>
            </w:pPr>
          </w:p>
          <w:p w14:paraId="00000554">
            <w:pPr>
              <w:widowControl w:val="0"/>
              <w:spacing w:line="360" w:lineRule="auto"/>
              <w:jc w:val="both"/>
            </w:pPr>
          </w:p>
          <w:p w14:paraId="00000555">
            <w:pPr>
              <w:widowControl w:val="0"/>
              <w:spacing w:line="360" w:lineRule="auto"/>
              <w:jc w:val="both"/>
            </w:pPr>
            <w:r>
              <w:rPr>
                <w:rtl w:val="0"/>
              </w:rPr>
              <w:t>Luồng thay thế 4a2a: Thông tin lịch chiếu không hợp lệ</w:t>
            </w:r>
          </w:p>
          <w:p w14:paraId="00000556">
            <w:pPr>
              <w:widowControl w:val="0"/>
              <w:spacing w:line="360" w:lineRule="auto"/>
              <w:jc w:val="both"/>
            </w:pPr>
          </w:p>
          <w:p w14:paraId="00000557">
            <w:pPr>
              <w:widowControl w:val="0"/>
              <w:spacing w:line="360" w:lineRule="auto"/>
              <w:jc w:val="both"/>
            </w:pPr>
          </w:p>
          <w:p w14:paraId="00000558">
            <w:pPr>
              <w:widowControl w:val="0"/>
              <w:spacing w:line="360" w:lineRule="auto"/>
              <w:jc w:val="both"/>
            </w:pPr>
          </w:p>
          <w:p w14:paraId="00000559">
            <w:pPr>
              <w:widowControl w:val="0"/>
              <w:spacing w:line="360" w:lineRule="auto"/>
              <w:jc w:val="both"/>
            </w:pPr>
          </w:p>
          <w:p w14:paraId="0000055A">
            <w:pPr>
              <w:widowControl w:val="0"/>
              <w:spacing w:line="360" w:lineRule="auto"/>
              <w:jc w:val="both"/>
            </w:pPr>
          </w:p>
          <w:p w14:paraId="0000055B">
            <w:pPr>
              <w:widowControl w:val="0"/>
              <w:spacing w:line="360" w:lineRule="auto"/>
              <w:jc w:val="both"/>
            </w:pPr>
          </w:p>
          <w:p w14:paraId="0000055C">
            <w:pPr>
              <w:widowControl w:val="0"/>
              <w:spacing w:line="360" w:lineRule="auto"/>
              <w:jc w:val="both"/>
            </w:pPr>
          </w:p>
          <w:p w14:paraId="0000055D">
            <w:pPr>
              <w:widowControl w:val="0"/>
              <w:spacing w:line="360" w:lineRule="auto"/>
              <w:jc w:val="both"/>
            </w:pPr>
          </w:p>
          <w:p w14:paraId="0000055E">
            <w:pPr>
              <w:widowControl w:val="0"/>
              <w:spacing w:line="360" w:lineRule="auto"/>
              <w:jc w:val="both"/>
            </w:pPr>
            <w:r>
              <w:rPr>
                <w:rtl w:val="0"/>
              </w:rPr>
              <w:t>Luồng thay thế 4b2a: Thông tin lịch chiếu không hợp lệ</w:t>
            </w:r>
          </w:p>
          <w:p w14:paraId="0000055F">
            <w:pPr>
              <w:widowControl w:val="0"/>
              <w:spacing w:line="360" w:lineRule="auto"/>
              <w:jc w:val="both"/>
            </w:pPr>
          </w:p>
          <w:p w14:paraId="00000560">
            <w:pPr>
              <w:widowControl w:val="0"/>
              <w:spacing w:line="360" w:lineRule="auto"/>
              <w:jc w:val="both"/>
            </w:pPr>
          </w:p>
          <w:p w14:paraId="00000561">
            <w:pPr>
              <w:widowControl w:val="0"/>
              <w:spacing w:line="360" w:lineRule="auto"/>
              <w:jc w:val="both"/>
            </w:pPr>
          </w:p>
          <w:p w14:paraId="00000562">
            <w:pPr>
              <w:widowControl w:val="0"/>
              <w:spacing w:line="360" w:lineRule="auto"/>
              <w:jc w:val="both"/>
            </w:pPr>
          </w:p>
          <w:p w14:paraId="00000563">
            <w:pPr>
              <w:widowControl w:val="0"/>
              <w:spacing w:line="360" w:lineRule="auto"/>
              <w:jc w:val="both"/>
            </w:pPr>
          </w:p>
          <w:p w14:paraId="00000564">
            <w:pPr>
              <w:widowControl w:val="0"/>
              <w:spacing w:line="360" w:lineRule="auto"/>
              <w:jc w:val="both"/>
            </w:pPr>
          </w:p>
          <w:p w14:paraId="00000565">
            <w:pPr>
              <w:widowControl w:val="0"/>
              <w:spacing w:line="360" w:lineRule="auto"/>
              <w:jc w:val="both"/>
            </w:pPr>
          </w:p>
          <w:p w14:paraId="00000566">
            <w:pPr>
              <w:widowControl w:val="0"/>
              <w:spacing w:line="360" w:lineRule="auto"/>
              <w:jc w:val="both"/>
            </w:pPr>
          </w:p>
          <w:p w14:paraId="00000567">
            <w:pPr>
              <w:widowControl w:val="0"/>
              <w:spacing w:line="360" w:lineRule="auto"/>
              <w:jc w:val="both"/>
            </w:pPr>
          </w:p>
          <w:p w14:paraId="00000568">
            <w:pPr>
              <w:widowControl w:val="0"/>
              <w:spacing w:line="360" w:lineRule="auto"/>
              <w:jc w:val="both"/>
            </w:pPr>
            <w:r>
              <w:rPr>
                <w:rtl w:val="0"/>
              </w:rPr>
              <w:t>Luồng thay thế 4c2a: Lịch chiếu có dữ liệu liên quan</w:t>
            </w:r>
          </w:p>
          <w:p w14:paraId="00000569">
            <w:pPr>
              <w:widowControl w:val="0"/>
              <w:spacing w:line="360" w:lineRule="auto"/>
              <w:jc w:val="both"/>
            </w:pPr>
          </w:p>
          <w:p w14:paraId="0000056A">
            <w:pPr>
              <w:widowControl w:val="0"/>
              <w:spacing w:line="360" w:lineRule="auto"/>
              <w:jc w:val="both"/>
            </w:pPr>
          </w:p>
          <w:p w14:paraId="0000056B">
            <w:pPr>
              <w:widowControl w:val="0"/>
              <w:spacing w:line="360" w:lineRule="auto"/>
              <w:jc w:val="both"/>
            </w:pPr>
          </w:p>
          <w:p w14:paraId="0000056C">
            <w:pPr>
              <w:widowControl w:val="0"/>
              <w:spacing w:line="360" w:lineRule="auto"/>
              <w:jc w:val="both"/>
            </w:pPr>
          </w:p>
          <w:p w14:paraId="0000056D">
            <w:pPr>
              <w:widowControl w:val="0"/>
              <w:spacing w:line="360" w:lineRule="auto"/>
              <w:jc w:val="both"/>
            </w:pPr>
          </w:p>
          <w:p w14:paraId="0000056E">
            <w:pPr>
              <w:widowControl w:val="0"/>
              <w:spacing w:line="360" w:lineRule="auto"/>
              <w:jc w:val="both"/>
            </w:pPr>
          </w:p>
          <w:p w14:paraId="0000056F">
            <w:pPr>
              <w:widowControl w:val="0"/>
              <w:spacing w:line="360" w:lineRule="auto"/>
              <w:jc w:val="both"/>
            </w:pPr>
            <w:r>
              <w:rPr>
                <w:rtl w:val="0"/>
              </w:rPr>
              <w:t>Luồng thay thế 4c1a: Quản trị viên hủy xóa lịch chiếu</w:t>
            </w:r>
          </w:p>
          <w:p w14:paraId="00000570">
            <w:pPr>
              <w:widowControl w:val="0"/>
              <w:spacing w:line="360" w:lineRule="auto"/>
              <w:jc w:val="both"/>
            </w:pPr>
            <w:r>
              <w:rPr>
                <w:rtl w:val="0"/>
              </w:rPr>
              <w:t>4c1a1. Quản trị viên hủy thao tác xóa (nhấn "Hủy" trong cửa sổ xác nhận).</w:t>
            </w:r>
          </w:p>
          <w:p w14:paraId="00000571">
            <w:pPr>
              <w:widowControl w:val="0"/>
              <w:spacing w:line="360" w:lineRule="auto"/>
              <w:jc w:val="both"/>
            </w:pPr>
          </w:p>
          <w:p w14:paraId="00000572">
            <w:pPr>
              <w:widowControl w:val="0"/>
              <w:spacing w:line="360" w:lineRule="auto"/>
              <w:jc w:val="both"/>
            </w:pPr>
          </w:p>
          <w:p w14:paraId="00000573">
            <w:pPr>
              <w:widowControl w:val="0"/>
              <w:spacing w:line="360" w:lineRule="auto"/>
              <w:jc w:val="both"/>
            </w:pPr>
          </w:p>
          <w:p w14:paraId="00000574">
            <w:pPr>
              <w:widowControl w:val="0"/>
              <w:spacing w:line="360" w:lineRule="auto"/>
              <w:jc w:val="both"/>
            </w:pPr>
            <w:r>
              <w:rPr>
                <w:rtl w:val="0"/>
              </w:rPr>
              <w:t>Luồng thay thế 4d: Quản trị viên không thực hiện thay đổi</w:t>
            </w:r>
          </w:p>
          <w:p w14:paraId="00000575">
            <w:pPr>
              <w:widowControl w:val="0"/>
              <w:spacing w:line="360" w:lineRule="auto"/>
              <w:jc w:val="both"/>
            </w:pPr>
            <w:r>
              <w:rPr>
                <w:rtl w:val="0"/>
              </w:rPr>
              <w:t>4d1. Quản trị viên không chọn thao tác nào và thoát khỏi trang.</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00000576">
            <w:pPr>
              <w:widowControl w:val="0"/>
              <w:spacing w:line="360" w:lineRule="auto"/>
              <w:jc w:val="both"/>
            </w:pPr>
          </w:p>
          <w:p w14:paraId="00000577">
            <w:pPr>
              <w:widowControl w:val="0"/>
              <w:spacing w:line="360" w:lineRule="auto"/>
              <w:jc w:val="both"/>
            </w:pPr>
          </w:p>
          <w:p w14:paraId="00000578">
            <w:pPr>
              <w:widowControl w:val="0"/>
              <w:spacing w:line="360" w:lineRule="auto"/>
              <w:jc w:val="both"/>
            </w:pPr>
            <w:r>
              <w:rPr>
                <w:rtl w:val="0"/>
              </w:rPr>
              <w:t>2a1. Nếu không có lịch chiếu nào trong cơ sở dữ liệu, hiển thị thông báo: "Hiện tại không có lịch chiếu nào trong hệ thống."</w:t>
            </w:r>
          </w:p>
          <w:p w14:paraId="00000579">
            <w:pPr>
              <w:widowControl w:val="0"/>
              <w:spacing w:line="360" w:lineRule="auto"/>
              <w:jc w:val="both"/>
            </w:pPr>
            <w:r>
              <w:rPr>
                <w:rtl w:val="0"/>
              </w:rPr>
              <w:t>2a2. Kết thúc Use Case.</w:t>
            </w:r>
          </w:p>
          <w:p w14:paraId="0000057A">
            <w:pPr>
              <w:widowControl w:val="0"/>
              <w:spacing w:line="360" w:lineRule="auto"/>
              <w:jc w:val="both"/>
            </w:pPr>
          </w:p>
          <w:p w14:paraId="0000057B">
            <w:pPr>
              <w:widowControl w:val="0"/>
              <w:spacing w:line="360" w:lineRule="auto"/>
              <w:jc w:val="both"/>
            </w:pPr>
          </w:p>
          <w:p w14:paraId="0000057C">
            <w:pPr>
              <w:widowControl w:val="0"/>
              <w:spacing w:line="360" w:lineRule="auto"/>
              <w:jc w:val="both"/>
            </w:pPr>
            <w:r>
              <w:rPr>
                <w:rtl w:val="0"/>
              </w:rPr>
              <w:t>4a2a1. Nếu phim hoặc phòng chiếu không tồn tại, thời gian chiếu không hợp lệ (quá khứ), hoặc phòng chiếu đã có lịch chiếu khác trùng thời gian, hiển thị thông báo: "Thông tin lịch chiếu không hợp lệ. Vui lòng kiểm tra lại."</w:t>
            </w:r>
          </w:p>
          <w:p w14:paraId="0000057D">
            <w:pPr>
              <w:widowControl w:val="0"/>
              <w:spacing w:line="360" w:lineRule="auto"/>
              <w:jc w:val="both"/>
            </w:pPr>
            <w:r>
              <w:rPr>
                <w:rtl w:val="0"/>
              </w:rPr>
              <w:t>4a2a2. Quay lại bước 4a1 để Quản trị viên nhập lại thông tin.</w:t>
            </w:r>
          </w:p>
          <w:p w14:paraId="0000057E">
            <w:pPr>
              <w:widowControl w:val="0"/>
              <w:spacing w:line="360" w:lineRule="auto"/>
              <w:jc w:val="both"/>
            </w:pPr>
          </w:p>
          <w:p w14:paraId="0000057F">
            <w:pPr>
              <w:widowControl w:val="0"/>
              <w:spacing w:line="360" w:lineRule="auto"/>
              <w:jc w:val="both"/>
            </w:pPr>
          </w:p>
          <w:p w14:paraId="00000580">
            <w:pPr>
              <w:widowControl w:val="0"/>
              <w:spacing w:line="360" w:lineRule="auto"/>
              <w:jc w:val="both"/>
            </w:pPr>
            <w:r>
              <w:rPr>
                <w:rtl w:val="0"/>
              </w:rPr>
              <w:t>4b2a1. Nếu phim hoặc phòng chiếu không tồn tại, thời gian chiếu không hợp lệ (quá khứ), hoặc phòng chiếu đã có lịch chiếu khác trùng thời gian (ngoại trừ lịch chiếu đang chỉnh sửa), hiển thị thông báo: "Thông tin lịch chiếu không hợp lệ. Vui lòng kiểm tra lại."</w:t>
            </w:r>
          </w:p>
          <w:p w14:paraId="00000581">
            <w:pPr>
              <w:widowControl w:val="0"/>
              <w:spacing w:line="360" w:lineRule="auto"/>
              <w:jc w:val="both"/>
            </w:pPr>
            <w:r>
              <w:rPr>
                <w:rtl w:val="0"/>
              </w:rPr>
              <w:t>4b2a2. Quay lại bước 4b1 để Quản trị viên chỉnh sửa lại thông tin.</w:t>
            </w:r>
          </w:p>
          <w:p w14:paraId="00000582">
            <w:pPr>
              <w:widowControl w:val="0"/>
              <w:spacing w:line="360" w:lineRule="auto"/>
              <w:jc w:val="both"/>
            </w:pPr>
            <w:r>
              <w:rPr>
                <w:rtl w:val="0"/>
              </w:rPr>
              <w:t xml:space="preserve"> </w:t>
            </w:r>
          </w:p>
          <w:p w14:paraId="00000583">
            <w:pPr>
              <w:widowControl w:val="0"/>
              <w:spacing w:line="360" w:lineRule="auto"/>
              <w:jc w:val="both"/>
            </w:pPr>
          </w:p>
          <w:p w14:paraId="00000584">
            <w:pPr>
              <w:widowControl w:val="0"/>
              <w:spacing w:line="360" w:lineRule="auto"/>
              <w:jc w:val="both"/>
            </w:pPr>
            <w:r>
              <w:rPr>
                <w:rtl w:val="0"/>
              </w:rPr>
              <w:t>4c2a1. Nếu lịch chiếu có vé đã đặt, hiển thị thông báo: "Không thể xóa lịch chiếu vì có vé đã đặt. Vui lòng xóa vé liên quan trước."</w:t>
            </w:r>
          </w:p>
          <w:p w14:paraId="00000585">
            <w:pPr>
              <w:widowControl w:val="0"/>
              <w:spacing w:line="360" w:lineRule="auto"/>
              <w:jc w:val="both"/>
            </w:pPr>
            <w:r>
              <w:rPr>
                <w:rtl w:val="0"/>
              </w:rPr>
              <w:t>4c2a2. Quay lại bước 4 để Quản trị viên chọn thao tác khác.</w:t>
            </w:r>
          </w:p>
          <w:p w14:paraId="00000586">
            <w:pPr>
              <w:widowControl w:val="0"/>
              <w:spacing w:line="360" w:lineRule="auto"/>
              <w:jc w:val="both"/>
            </w:pPr>
          </w:p>
          <w:p w14:paraId="00000587">
            <w:pPr>
              <w:widowControl w:val="0"/>
              <w:spacing w:line="360" w:lineRule="auto"/>
              <w:jc w:val="both"/>
            </w:pPr>
          </w:p>
          <w:p w14:paraId="00000588">
            <w:pPr>
              <w:widowControl w:val="0"/>
              <w:spacing w:line="360" w:lineRule="auto"/>
              <w:jc w:val="both"/>
            </w:pPr>
          </w:p>
          <w:p w14:paraId="00000589">
            <w:pPr>
              <w:widowControl w:val="0"/>
              <w:spacing w:line="360" w:lineRule="auto"/>
              <w:jc w:val="both"/>
            </w:pPr>
          </w:p>
          <w:p w14:paraId="0000058A">
            <w:pPr>
              <w:widowControl w:val="0"/>
              <w:spacing w:line="360" w:lineRule="auto"/>
              <w:jc w:val="both"/>
            </w:pPr>
            <w:r>
              <w:rPr>
                <w:rtl w:val="0"/>
              </w:rPr>
              <w:t>4c1a2. Hệ thống giữ nguyên lịch chiếu và quay lại bước 4 để Quản trị viên chọn thao tác khác.</w:t>
            </w:r>
          </w:p>
          <w:p w14:paraId="0000058B">
            <w:pPr>
              <w:widowControl w:val="0"/>
              <w:spacing w:line="360" w:lineRule="auto"/>
              <w:jc w:val="both"/>
            </w:pPr>
          </w:p>
          <w:p w14:paraId="0000058C">
            <w:pPr>
              <w:widowControl w:val="0"/>
              <w:spacing w:line="360" w:lineRule="auto"/>
              <w:jc w:val="both"/>
            </w:pPr>
          </w:p>
          <w:p w14:paraId="0000058D">
            <w:pPr>
              <w:widowControl w:val="0"/>
              <w:spacing w:line="360" w:lineRule="auto"/>
              <w:jc w:val="both"/>
            </w:pPr>
          </w:p>
          <w:p w14:paraId="0000058E">
            <w:pPr>
              <w:widowControl w:val="0"/>
              <w:spacing w:line="360" w:lineRule="auto"/>
              <w:jc w:val="both"/>
            </w:pPr>
          </w:p>
          <w:p w14:paraId="0000058F">
            <w:pPr>
              <w:widowControl w:val="0"/>
              <w:spacing w:line="360" w:lineRule="auto"/>
              <w:jc w:val="both"/>
            </w:pPr>
            <w:r>
              <w:rPr>
                <w:rtl w:val="0"/>
              </w:rPr>
              <w:t>4d2. Kết thúc Use Case.</w:t>
            </w:r>
          </w:p>
        </w:tc>
      </w:tr>
    </w:tbl>
    <w:p w14:paraId="00000590">
      <w:pPr>
        <w:keepNext w:val="0"/>
        <w:keepLines w:val="0"/>
        <w:pageBreakBefore w:val="0"/>
        <w:widowControl/>
        <w:spacing w:line="360" w:lineRule="auto"/>
        <w:ind w:firstLine="360"/>
        <w:jc w:val="center"/>
        <w:rPr>
          <w:b w:val="0"/>
          <w:i/>
        </w:rPr>
      </w:pPr>
      <w:r>
        <w:rPr>
          <w:b w:val="0"/>
          <w:i/>
          <w:rtl w:val="0"/>
        </w:rPr>
        <w:t>Bảng 2.24 Luồng thay thế Usecase Quản lý lịch chiếu</w:t>
      </w:r>
    </w:p>
    <w:p w14:paraId="00000591">
      <w:pPr>
        <w:keepNext w:val="0"/>
        <w:keepLines w:val="0"/>
        <w:pageBreakBefore w:val="0"/>
        <w:widowControl/>
        <w:spacing w:line="360" w:lineRule="auto"/>
        <w:ind w:firstLine="360"/>
        <w:jc w:val="both"/>
        <w:rPr>
          <w:b/>
          <w:i w:val="0"/>
        </w:rPr>
      </w:pPr>
      <w:r>
        <w:rPr>
          <w:b/>
          <w:i w:val="0"/>
          <w:rtl w:val="0"/>
        </w:rPr>
        <w:t>Các yêu cầu cụ thể</w:t>
      </w:r>
    </w:p>
    <w:p w14:paraId="00000592">
      <w:pPr>
        <w:keepNext w:val="0"/>
        <w:keepLines w:val="0"/>
        <w:pageBreakBefore w:val="0"/>
        <w:widowControl/>
        <w:numPr>
          <w:ilvl w:val="0"/>
          <w:numId w:val="58"/>
        </w:numPr>
        <w:spacing w:line="360" w:lineRule="auto"/>
        <w:ind w:left="720" w:hanging="360"/>
        <w:jc w:val="both"/>
        <w:rPr>
          <w:b w:val="0"/>
          <w:i w:val="0"/>
        </w:rPr>
      </w:pPr>
      <w:r>
        <w:rPr>
          <w:b w:val="0"/>
          <w:i w:val="0"/>
          <w:rtl w:val="0"/>
        </w:rPr>
        <w:t>Hệ thống phải hiển thị đầy đủ thông tin lịch chiếu: tên phim, phòng chiếu, thời gian chiếu.</w:t>
      </w:r>
    </w:p>
    <w:p w14:paraId="00000593">
      <w:pPr>
        <w:keepNext w:val="0"/>
        <w:keepLines w:val="0"/>
        <w:pageBreakBefore w:val="0"/>
        <w:widowControl/>
        <w:numPr>
          <w:ilvl w:val="0"/>
          <w:numId w:val="58"/>
        </w:numPr>
        <w:spacing w:line="360" w:lineRule="auto"/>
        <w:ind w:left="720" w:hanging="360"/>
        <w:jc w:val="both"/>
        <w:rPr>
          <w:b w:val="0"/>
          <w:i w:val="0"/>
        </w:rPr>
      </w:pPr>
      <w:r>
        <w:rPr>
          <w:b w:val="0"/>
          <w:i w:val="0"/>
          <w:rtl w:val="0"/>
        </w:rPr>
        <w:t>Hệ thống phải cho phép Quản trị viên thêm, chỉnh sửa, hoặc xóa lịch chiếu.</w:t>
      </w:r>
    </w:p>
    <w:p w14:paraId="00000594">
      <w:pPr>
        <w:keepNext w:val="0"/>
        <w:keepLines w:val="0"/>
        <w:pageBreakBefore w:val="0"/>
        <w:widowControl/>
        <w:numPr>
          <w:ilvl w:val="0"/>
          <w:numId w:val="58"/>
        </w:numPr>
        <w:spacing w:line="360" w:lineRule="auto"/>
        <w:ind w:left="720" w:hanging="360"/>
        <w:jc w:val="both"/>
        <w:rPr>
          <w:b w:val="0"/>
          <w:i w:val="0"/>
        </w:rPr>
      </w:pPr>
      <w:r>
        <w:rPr>
          <w:b w:val="0"/>
          <w:i w:val="0"/>
          <w:rtl w:val="0"/>
        </w:rPr>
        <w:t>Khi thêm hoặc chỉnh sửa lịch chiếu, hệ thống phải kiểm tra tính hợp lệ của thông tin</w:t>
      </w:r>
    </w:p>
    <w:p w14:paraId="00000595">
      <w:pPr>
        <w:keepNext w:val="0"/>
        <w:keepLines w:val="0"/>
        <w:pageBreakBefore w:val="0"/>
        <w:widowControl/>
        <w:numPr>
          <w:ilvl w:val="0"/>
          <w:numId w:val="58"/>
        </w:numPr>
        <w:spacing w:line="360" w:lineRule="auto"/>
        <w:ind w:left="720" w:hanging="360"/>
        <w:jc w:val="both"/>
        <w:rPr>
          <w:b w:val="0"/>
          <w:i w:val="0"/>
        </w:rPr>
      </w:pPr>
      <w:r>
        <w:rPr>
          <w:b w:val="0"/>
          <w:i w:val="0"/>
          <w:rtl w:val="0"/>
        </w:rPr>
        <w:t>Khi xóa lịch chiếu, hệ thống phải kiểm tra dữ liệu liên quan (vé đã đặt) và chỉ cho phép xóa nếu không có dữ liệu liên quan.</w:t>
      </w:r>
    </w:p>
    <w:p w14:paraId="00000596">
      <w:pPr>
        <w:keepNext w:val="0"/>
        <w:keepLines w:val="0"/>
        <w:pageBreakBefore w:val="0"/>
        <w:widowControl/>
        <w:numPr>
          <w:ilvl w:val="0"/>
          <w:numId w:val="58"/>
        </w:numPr>
        <w:spacing w:line="360" w:lineRule="auto"/>
        <w:ind w:left="720" w:hanging="360"/>
        <w:jc w:val="both"/>
        <w:rPr>
          <w:b w:val="0"/>
          <w:i w:val="0"/>
        </w:rPr>
      </w:pPr>
      <w:r>
        <w:rPr>
          <w:b w:val="0"/>
          <w:i w:val="0"/>
          <w:rtl w:val="0"/>
        </w:rPr>
        <w:t>Trang "Quản lý lịch chiếu" phải phản hồi nhanh (trong vòng 2 giây) và có giao diện thân thiện.</w:t>
      </w:r>
    </w:p>
    <w:p w14:paraId="00000597">
      <w:pPr>
        <w:keepNext w:val="0"/>
        <w:keepLines w:val="0"/>
        <w:pageBreakBefore w:val="0"/>
        <w:widowControl/>
        <w:spacing w:line="360" w:lineRule="auto"/>
        <w:ind w:firstLine="360"/>
        <w:jc w:val="both"/>
        <w:rPr>
          <w:b/>
          <w:i w:val="0"/>
        </w:rPr>
      </w:pPr>
      <w:r>
        <w:rPr>
          <w:b/>
          <w:i w:val="0"/>
          <w:rtl w:val="0"/>
        </w:rPr>
        <w:t xml:space="preserve">Điều kiện trước: </w:t>
      </w:r>
      <w:r>
        <w:rPr>
          <w:b w:val="0"/>
          <w:i w:val="0"/>
          <w:rtl w:val="0"/>
        </w:rPr>
        <w:t>Quản trị viên đã đăng nhập vào hệ thống.</w:t>
      </w:r>
    </w:p>
    <w:p w14:paraId="00000598">
      <w:pPr>
        <w:keepNext w:val="0"/>
        <w:keepLines w:val="0"/>
        <w:pageBreakBefore w:val="0"/>
        <w:widowControl/>
        <w:spacing w:line="360" w:lineRule="auto"/>
        <w:ind w:firstLine="360"/>
        <w:rPr>
          <w:b w:val="0"/>
        </w:rPr>
      </w:pPr>
      <w:bookmarkStart w:id="1" w:name="_heading=h.hnb5ro34idj9" w:colFirst="0" w:colLast="0"/>
      <w:bookmarkEnd w:id="1"/>
      <w:r>
        <w:rPr>
          <w:b/>
          <w:i w:val="0"/>
          <w:rtl w:val="0"/>
        </w:rPr>
        <w:t xml:space="preserve">Điều kiện sau: </w:t>
      </w:r>
      <w:r>
        <w:rPr>
          <w:b w:val="0"/>
          <w:i w:val="0"/>
          <w:rtl w:val="0"/>
        </w:rPr>
        <w:t>Danh sách lịch chiếu được xem và cập nhật thành công (nếu có); lịch chiếu được thêm, chỉnh sửa, hoặc xóa (nếu chọn); hoặc thông báo lỗi nếu có vấn đề.</w:t>
      </w:r>
    </w:p>
    <w:p w14:paraId="00000599">
      <w:pPr>
        <w:pStyle w:val="5"/>
        <w:numPr>
          <w:ilvl w:val="0"/>
          <w:numId w:val="28"/>
        </w:numPr>
        <w:ind w:left="720" w:hanging="360"/>
      </w:pPr>
      <w:r>
        <w:rPr>
          <w:rtl w:val="0"/>
        </w:rPr>
        <w:t>Usecase Quản lý phòng chiếu</w:t>
      </w:r>
    </w:p>
    <w:p w14:paraId="0000059A">
      <w:pPr>
        <w:keepNext w:val="0"/>
        <w:keepLines w:val="0"/>
        <w:pageBreakBefore w:val="0"/>
        <w:widowControl/>
        <w:spacing w:line="360" w:lineRule="auto"/>
        <w:jc w:val="center"/>
        <w:rPr>
          <w:i/>
        </w:rPr>
      </w:pPr>
      <w:r>
        <w:rPr>
          <w:i/>
          <w:rtl w:val="0"/>
        </w:rPr>
        <w:t>Hình 2.16 Usecase Quản lý phòng chiếu</w:t>
      </w:r>
    </w:p>
    <w:p w14:paraId="0000059B">
      <w:pPr>
        <w:keepNext w:val="0"/>
        <w:keepLines w:val="0"/>
        <w:pageBreakBefore w:val="0"/>
        <w:widowControl/>
        <w:spacing w:line="360" w:lineRule="auto"/>
        <w:ind w:firstLine="360"/>
        <w:jc w:val="both"/>
      </w:pPr>
      <w:r>
        <w:rPr>
          <w:b/>
          <w:i w:val="0"/>
          <w:rtl w:val="0"/>
        </w:rPr>
        <w:t xml:space="preserve">Mục đích: </w:t>
      </w:r>
      <w:r>
        <w:rPr>
          <w:rtl w:val="0"/>
        </w:rPr>
        <w:t>Quản trị viên thêm, chỉnh sửa, hoặc xóa thông tin phòng chiếu để cập nhật danh sách phòng chiếu sử dụng cho lịch chiếu.</w:t>
      </w:r>
    </w:p>
    <w:p w14:paraId="0000059C">
      <w:pPr>
        <w:keepNext w:val="0"/>
        <w:keepLines w:val="0"/>
        <w:pageBreakBefore w:val="0"/>
        <w:widowControl/>
        <w:spacing w:line="360" w:lineRule="auto"/>
        <w:ind w:firstLine="360"/>
        <w:jc w:val="both"/>
        <w:rPr>
          <w:b/>
        </w:rPr>
      </w:pPr>
      <w:r>
        <w:rPr>
          <w:b/>
          <w:i w:val="0"/>
          <w:rtl w:val="0"/>
        </w:rPr>
        <w:t>Tác nhân, mô tả chung</w:t>
      </w:r>
    </w:p>
    <w:p w14:paraId="0000059D">
      <w:pPr>
        <w:spacing w:line="360" w:lineRule="auto"/>
        <w:ind w:firstLine="360"/>
        <w:jc w:val="both"/>
      </w:pPr>
      <w:r>
        <w:rPr>
          <w:rtl w:val="0"/>
        </w:rPr>
        <w:t>Tác nhân: Quản trị viên.</w:t>
      </w:r>
    </w:p>
    <w:p w14:paraId="0000059E">
      <w:pPr>
        <w:spacing w:line="360" w:lineRule="auto"/>
        <w:ind w:firstLine="360"/>
        <w:jc w:val="both"/>
      </w:pPr>
      <w:r>
        <w:rPr>
          <w:rtl w:val="0"/>
        </w:rPr>
        <w:t>Mô tả chung: Quản trị viên truy cập trang "Quản lý phòng chiếu" trên website để thêm, chỉnh sửa, hoặc xóa thông tin phòng chiếu.</w:t>
      </w:r>
    </w:p>
    <w:p w14:paraId="000005A5">
      <w:pPr>
        <w:keepNext w:val="0"/>
        <w:keepLines w:val="0"/>
        <w:pageBreakBefore w:val="0"/>
        <w:widowControl/>
        <w:spacing w:line="360" w:lineRule="auto"/>
        <w:ind w:firstLine="360"/>
        <w:jc w:val="both"/>
        <w:rPr>
          <w:b/>
          <w:shd w:val="clear" w:fill="CCFFCC"/>
        </w:rPr>
      </w:pPr>
      <w:r>
        <w:rPr>
          <w:b/>
          <w:i w:val="0"/>
          <w:rtl w:val="0"/>
        </w:rPr>
        <w:t>Luồng sự kiện chính</w:t>
      </w:r>
    </w:p>
    <w:sdt>
      <w:sdtPr>
        <w:tag w:val="goog_rdk_0"/>
        <w:id w:val="147481719"/>
        <w:lock w:val="contentLocked"/>
      </w:sdtPr>
      <w:sdtContent>
        <w:tbl>
          <w:tblPr>
            <w:tblStyle w:val="276"/>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00"/>
            <w:gridCol w:w="4515"/>
          </w:tblGrid>
          <w:tr w14:paraId="29E43A8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5A6">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5A7">
                <w:pPr>
                  <w:widowControl w:val="0"/>
                  <w:spacing w:line="360" w:lineRule="auto"/>
                  <w:jc w:val="center"/>
                </w:pPr>
                <w:r>
                  <w:rPr>
                    <w:rtl w:val="0"/>
                  </w:rPr>
                  <w:t>Phản ứng của hệ thống</w:t>
                </w:r>
              </w:p>
            </w:tc>
          </w:tr>
          <w:tr w14:paraId="7B3D95F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5A8">
                <w:pPr>
                  <w:widowControl w:val="0"/>
                </w:pPr>
                <w:r>
                  <w:rPr>
                    <w:rtl w:val="0"/>
                  </w:rPr>
                  <w:t>1. Quản trị viên truy cập trang "Quản lý phòng chiếu" trên website.</w:t>
                </w:r>
              </w:p>
              <w:p w14:paraId="000005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A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A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A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0">
                <w:pPr>
                  <w:widowControl w:val="0"/>
                </w:pPr>
                <w:r>
                  <w:rPr>
                    <w:rtl w:val="0"/>
                  </w:rPr>
                  <w:t>4. Quản trị viên chọn một trong các thao tác:</w:t>
                </w:r>
              </w:p>
              <w:p w14:paraId="000005B1">
                <w:pPr>
                  <w:widowControl w:val="0"/>
                </w:pPr>
                <w:r>
                  <w:rPr>
                    <w:rtl w:val="0"/>
                  </w:rPr>
                  <w:t>- Thêm phòng chiếu mới.</w:t>
                </w:r>
              </w:p>
              <w:p w14:paraId="000005B2">
                <w:pPr>
                  <w:widowControl w:val="0"/>
                </w:pPr>
                <w:r>
                  <w:rPr>
                    <w:rtl w:val="0"/>
                  </w:rPr>
                  <w:t>- Chỉnh sửa phòng chiếu.</w:t>
                </w:r>
              </w:p>
              <w:p w14:paraId="000005B3">
                <w:pPr>
                  <w:widowControl w:val="0"/>
                </w:pPr>
                <w:r>
                  <w:rPr>
                    <w:rtl w:val="0"/>
                  </w:rPr>
                  <w:t>- Xóa phòng chiếu</w:t>
                </w:r>
              </w:p>
              <w:p w14:paraId="000005B4">
                <w:pPr>
                  <w:widowControl w:val="0"/>
                </w:pPr>
                <w:r>
                  <w:rPr>
                    <w:rtl w:val="0"/>
                  </w:rPr>
                  <w:t>4a. Thêm phòng chiếu mới</w:t>
                </w:r>
              </w:p>
              <w:p w14:paraId="000005B5">
                <w:pPr>
                  <w:widowControl w:val="0"/>
                </w:pPr>
                <w:r>
                  <w:rPr>
                    <w:rtl w:val="0"/>
                  </w:rPr>
                  <w:t>4a1. Quản trị viên nhấn nút "Thêm phòng chiếu mới" và nhập thông tin: tên phòng chiếu, số ghế tối đa.</w:t>
                </w:r>
              </w:p>
              <w:p w14:paraId="000005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1">
                <w:pPr>
                  <w:widowControl w:val="0"/>
                </w:pPr>
                <w:r>
                  <w:rPr>
                    <w:rtl w:val="0"/>
                  </w:rPr>
                  <w:t>4b. Chỉnh sửa phòng chiếu</w:t>
                </w:r>
              </w:p>
              <w:p w14:paraId="000005C2">
                <w:pPr>
                  <w:widowControl w:val="0"/>
                </w:pPr>
                <w:r>
                  <w:rPr>
                    <w:rtl w:val="0"/>
                  </w:rPr>
                  <w:t>4b1. Quản trị viên chọn một phòng chiếu, chỉnh sửa thông tin (tên phòng chiếu, số ghế tối đa), và nhấn "Lưu".</w:t>
                </w:r>
              </w:p>
              <w:p w14:paraId="000005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D3">
                <w:pPr>
                  <w:widowControl w:val="0"/>
                </w:pPr>
                <w:r>
                  <w:rPr>
                    <w:rtl w:val="0"/>
                  </w:rPr>
                  <w:t>4c. Xóa phòng chiếu</w:t>
                </w:r>
              </w:p>
              <w:p w14:paraId="000005D4">
                <w:pPr>
                  <w:widowControl w:val="0"/>
                </w:pPr>
                <w:r>
                  <w:rPr>
                    <w:rtl w:val="0"/>
                  </w:rPr>
                  <w:t>4c1. Quản trị viên chọn một phòng chiếu, nhấn "Xóa" và xác nhận.</w:t>
                </w:r>
              </w:p>
              <w:p w14:paraId="000005D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5D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p>
              <w:p w14:paraId="000005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p>
              <w:p w14:paraId="000005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rPr>
                </w:pPr>
              </w:p>
              <w:p w14:paraId="000005D9">
                <w:pPr>
                  <w:widowControl w:val="0"/>
                </w:pPr>
                <w:r>
                  <w:rPr>
                    <w:rtl w:val="0"/>
                  </w:rPr>
                  <w:t>2. Hệ thống truy vấn cơ sở dữ liệu để lấy danh sách tất cả phòng chiếu.</w:t>
                </w:r>
              </w:p>
              <w:p w14:paraId="000005DA">
                <w:pPr>
                  <w:widowControl w:val="0"/>
                </w:pPr>
                <w:r>
                  <w:rPr>
                    <w:rtl w:val="0"/>
                  </w:rPr>
                  <w:t>3. Hệ thống hiển thị danh sách phòng chiếu, bao gồm các thông tin:</w:t>
                </w:r>
              </w:p>
              <w:p w14:paraId="000005DB">
                <w:pPr>
                  <w:widowControl w:val="0"/>
                </w:pPr>
                <w:r>
                  <w:rPr>
                    <w:rtl w:val="0"/>
                  </w:rPr>
                  <w:t>- Tên phòng chiếu.</w:t>
                </w:r>
              </w:p>
              <w:p w14:paraId="000005DC">
                <w:pPr>
                  <w:widowControl w:val="0"/>
                </w:pPr>
                <w:r>
                  <w:rPr>
                    <w:rtl w:val="0"/>
                  </w:rPr>
                  <w:t>- Số ghế tối đa.</w:t>
                </w:r>
              </w:p>
              <w:p w14:paraId="000005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E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E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E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E6">
                <w:pPr>
                  <w:widowControl w:val="0"/>
                </w:pPr>
                <w:r>
                  <w:rPr>
                    <w:rtl w:val="0"/>
                  </w:rPr>
                  <w:t>4a2. Hệ thống kiểm tra:</w:t>
                </w:r>
              </w:p>
              <w:p w14:paraId="000005E7">
                <w:pPr>
                  <w:widowControl w:val="0"/>
                </w:pPr>
                <w:r>
                  <w:rPr>
                    <w:rtl w:val="0"/>
                  </w:rPr>
                  <w:t xml:space="preserve">- Tên phòng chiếu có trùng với phòng chiếu hiện có không. </w:t>
                </w:r>
              </w:p>
              <w:p w14:paraId="000005E8">
                <w:pPr>
                  <w:widowControl w:val="0"/>
                </w:pPr>
                <w:r>
                  <w:rPr>
                    <w:rtl w:val="0"/>
                  </w:rPr>
                  <w:t>- Số ghế tối đa có hợp lệ không (phải là số dương).</w:t>
                </w:r>
              </w:p>
              <w:p w14:paraId="000005E9">
                <w:pPr>
                  <w:widowControl w:val="0"/>
                </w:pPr>
                <w:r>
                  <w:rPr>
                    <w:rtl w:val="0"/>
                  </w:rPr>
                  <w:t>4a3. Nếu hợp lệ, hệ thống:</w:t>
                </w:r>
              </w:p>
              <w:p w14:paraId="000005EA">
                <w:pPr>
                  <w:widowControl w:val="0"/>
                </w:pPr>
                <w:r>
                  <w:rPr>
                    <w:rtl w:val="0"/>
                  </w:rPr>
                  <w:t xml:space="preserve">- Tạo bản ghi mới trong bảng Rooms. </w:t>
                </w:r>
              </w:p>
              <w:p w14:paraId="000005EB">
                <w:pPr>
                  <w:widowControl w:val="0"/>
                </w:pPr>
                <w:r>
                  <w:rPr>
                    <w:rtl w:val="0"/>
                  </w:rPr>
                  <w:t>- Tạo các bản ghi ghế tương ứng trong bảng Seats.</w:t>
                </w:r>
              </w:p>
              <w:p w14:paraId="000005EC">
                <w:pPr>
                  <w:widowControl w:val="0"/>
                </w:pPr>
                <w:r>
                  <w:rPr>
                    <w:rtl w:val="0"/>
                  </w:rPr>
                  <w:t>- Hiển thị thông báo: "Thêm phòng chiếu thành công."</w:t>
                </w:r>
              </w:p>
              <w:p w14:paraId="000005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F1">
                <w:pPr>
                  <w:widowControl w:val="0"/>
                </w:pPr>
                <w:r>
                  <w:rPr>
                    <w:rtl w:val="0"/>
                  </w:rPr>
                  <w:t>4b2. Hệ thống kiểm tra:</w:t>
                </w:r>
              </w:p>
              <w:p w14:paraId="000005F2">
                <w:pPr>
                  <w:widowControl w:val="0"/>
                </w:pPr>
                <w:r>
                  <w:rPr>
                    <w:rtl w:val="0"/>
                  </w:rPr>
                  <w:t>- Tên phòng chiếu mới có trùng với phòng chiếu khác không (ngoại trừ phòng đang chỉnh sửa).</w:t>
                </w:r>
              </w:p>
              <w:p w14:paraId="000005F3">
                <w:pPr>
                  <w:widowControl w:val="0"/>
                </w:pPr>
                <w:r>
                  <w:rPr>
                    <w:rtl w:val="0"/>
                  </w:rPr>
                  <w:t>- Số ghế tối đa có hợp lệ không (phải là số dương).</w:t>
                </w:r>
              </w:p>
              <w:p w14:paraId="000005F4">
                <w:pPr>
                  <w:widowControl w:val="0"/>
                </w:pPr>
                <w:r>
                  <w:rPr>
                    <w:rtl w:val="0"/>
                  </w:rPr>
                  <w:t>- Nếu số ghế tối đa giảm, kiểm tra xem phòng chiếu có lịch chiếu tương lai không và số ghế đã đặt có vượt quá số ghế tối đa mới không.</w:t>
                </w:r>
              </w:p>
              <w:p w14:paraId="000005F5">
                <w:pPr>
                  <w:widowControl w:val="0"/>
                </w:pPr>
                <w:r>
                  <w:rPr>
                    <w:rtl w:val="0"/>
                  </w:rPr>
                  <w:t>4b3. Nếu hợp lệ, hệ thống:</w:t>
                </w:r>
              </w:p>
              <w:p w14:paraId="000005F6">
                <w:pPr>
                  <w:widowControl w:val="0"/>
                </w:pPr>
                <w:r>
                  <w:rPr>
                    <w:rtl w:val="0"/>
                  </w:rPr>
                  <w:t>- Cập nhật thông tin phòng chiếu trong bảng Rooms.</w:t>
                </w:r>
              </w:p>
              <w:p w14:paraId="000005F7">
                <w:pPr>
                  <w:widowControl w:val="0"/>
                </w:pPr>
                <w:r>
                  <w:rPr>
                    <w:rtl w:val="0"/>
                  </w:rPr>
                  <w:t xml:space="preserve">- Điều chỉnh số ghế trong bảng Seats. </w:t>
                </w:r>
              </w:p>
              <w:p w14:paraId="000005F8">
                <w:pPr>
                  <w:widowControl w:val="0"/>
                </w:pPr>
                <w:r>
                  <w:rPr>
                    <w:rtl w:val="0"/>
                  </w:rPr>
                  <w:t>- Hiển thị thông báo: "Cập nhật phòng chiếu thành công."</w:t>
                </w:r>
              </w:p>
              <w:p w14:paraId="000005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F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p w14:paraId="000005FC">
                <w:pPr>
                  <w:widowControl w:val="0"/>
                </w:pPr>
                <w:r>
                  <w:rPr>
                    <w:rtl w:val="0"/>
                  </w:rPr>
                  <w:t>4c2. Hệ thống kiểm tra xem phòng chiếu có dữ liệu liên quan không:</w:t>
                </w:r>
              </w:p>
              <w:p w14:paraId="000005FD">
                <w:pPr>
                  <w:widowControl w:val="0"/>
                </w:pPr>
                <w:r>
                  <w:rPr>
                    <w:rtl w:val="0"/>
                  </w:rPr>
                  <w:t>- Lịch chiếu tương lai trong bảng Showtimes.</w:t>
                </w:r>
              </w:p>
              <w:p w14:paraId="000005FE">
                <w:pPr>
                  <w:widowControl w:val="0"/>
                </w:pPr>
                <w:r>
                  <w:rPr>
                    <w:rtl w:val="0"/>
                  </w:rPr>
                  <w:t>- Ghế đã đặt trong bảng Tickets.</w:t>
                </w:r>
              </w:p>
              <w:p w14:paraId="000005FF">
                <w:pPr>
                  <w:widowControl w:val="0"/>
                </w:pPr>
                <w:r>
                  <w:rPr>
                    <w:rtl w:val="0"/>
                  </w:rPr>
                  <w:t>4c3. Nếu không có dữ liệu liên quan, hệ thống:</w:t>
                </w:r>
              </w:p>
              <w:p w14:paraId="00000600">
                <w:pPr>
                  <w:widowControl w:val="0"/>
                </w:pPr>
                <w:r>
                  <w:rPr>
                    <w:rtl w:val="0"/>
                  </w:rPr>
                  <w:t>- Xóa các ghế liên quan trong bảng Seats.</w:t>
                </w:r>
              </w:p>
              <w:p w14:paraId="00000601">
                <w:pPr>
                  <w:widowControl w:val="0"/>
                </w:pPr>
                <w:r>
                  <w:rPr>
                    <w:rtl w:val="0"/>
                  </w:rPr>
                  <w:t xml:space="preserve">- Xóa phòng chiếu khỏi bảng Rooms. </w:t>
                </w:r>
              </w:p>
              <w:p w14:paraId="00000602">
                <w:pPr>
                  <w:widowControl w:val="0"/>
                </w:pPr>
                <w:r>
                  <w:rPr>
                    <w:rtl w:val="0"/>
                  </w:rPr>
                  <w:t>- Hiển thị thông báo: "Xóa phòng chiếu thành công."</w:t>
                </w:r>
              </w:p>
              <w:p w14:paraId="00000603">
                <w:pPr>
                  <w:widowControl w:val="0"/>
                </w:pPr>
                <w:r>
                  <w:rPr>
                    <w:rtl w:val="0"/>
                  </w:rPr>
                  <w:t>5. Hệ thống làm mới danh sách phòng chiếu để hiển thị thay đổi.</w:t>
                </w:r>
              </w:p>
              <w:p w14:paraId="00000604">
                <w:pPr>
                  <w:widowControl w:val="0"/>
                </w:pPr>
                <w:r>
                  <w:rPr>
                    <w:rtl w:val="0"/>
                  </w:rPr>
                  <w:t>6. Kết thúc Use Case.</w:t>
                </w:r>
              </w:p>
            </w:tc>
          </w:tr>
        </w:tbl>
      </w:sdtContent>
    </w:sdt>
    <w:p w14:paraId="00000605">
      <w:pPr>
        <w:keepNext w:val="0"/>
        <w:keepLines w:val="0"/>
        <w:pageBreakBefore w:val="0"/>
        <w:widowControl/>
        <w:spacing w:line="360" w:lineRule="auto"/>
        <w:ind w:firstLine="360"/>
        <w:jc w:val="center"/>
        <w:rPr>
          <w:b w:val="0"/>
          <w:i/>
        </w:rPr>
      </w:pPr>
      <w:r>
        <w:rPr>
          <w:b w:val="0"/>
          <w:i/>
          <w:rtl w:val="0"/>
        </w:rPr>
        <w:t xml:space="preserve">Bảng 2.25 Luồng </w:t>
      </w:r>
      <w:r>
        <w:rPr>
          <w:i/>
          <w:rtl w:val="0"/>
        </w:rPr>
        <w:t>sự kiện chính</w:t>
      </w:r>
      <w:r>
        <w:rPr>
          <w:b w:val="0"/>
          <w:i/>
          <w:rtl w:val="0"/>
        </w:rPr>
        <w:t xml:space="preserve"> Usecase Quản lý phòng chiếu</w:t>
      </w:r>
    </w:p>
    <w:p w14:paraId="00000606">
      <w:pPr>
        <w:keepNext w:val="0"/>
        <w:keepLines w:val="0"/>
        <w:pageBreakBefore w:val="0"/>
        <w:widowControl/>
        <w:spacing w:line="360" w:lineRule="auto"/>
        <w:ind w:firstLine="360"/>
        <w:jc w:val="both"/>
        <w:rPr>
          <w:b/>
          <w:shd w:val="clear" w:fill="CCFFCC"/>
        </w:rPr>
      </w:pPr>
      <w:r>
        <w:rPr>
          <w:b/>
          <w:i w:val="0"/>
          <w:rtl w:val="0"/>
        </w:rPr>
        <w:t xml:space="preserve"> Luồng thay thế</w:t>
      </w:r>
    </w:p>
    <w:sdt>
      <w:sdtPr>
        <w:tag w:val="goog_rdk_1"/>
        <w:id w:val="147476384"/>
        <w:lock w:val="contentLocked"/>
      </w:sdtPr>
      <w:sdtContent>
        <w:tbl>
          <w:tblPr>
            <w:tblStyle w:val="277"/>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00"/>
            <w:gridCol w:w="4515"/>
          </w:tblGrid>
          <w:tr w14:paraId="71A6035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607">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608">
                <w:pPr>
                  <w:widowControl w:val="0"/>
                  <w:spacing w:line="360" w:lineRule="auto"/>
                  <w:jc w:val="center"/>
                </w:pPr>
                <w:r>
                  <w:rPr>
                    <w:rtl w:val="0"/>
                  </w:rPr>
                  <w:t>Phản ứng của hệ thống</w:t>
                </w:r>
              </w:p>
            </w:tc>
          </w:tr>
          <w:tr w14:paraId="15164D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609">
                <w:pPr>
                  <w:widowControl w:val="0"/>
                </w:pPr>
                <w:r>
                  <w:rPr>
                    <w:rtl w:val="0"/>
                  </w:rPr>
                  <w:t>Luồng thay thế 2a: Không có phòng chiếu nào trong hệ thống</w:t>
                </w:r>
              </w:p>
              <w:p w14:paraId="0000060A">
                <w:pPr>
                  <w:widowControl w:val="0"/>
                </w:pPr>
              </w:p>
              <w:p w14:paraId="0000060B">
                <w:pPr>
                  <w:widowControl w:val="0"/>
                </w:pPr>
              </w:p>
              <w:p w14:paraId="0000060C">
                <w:pPr>
                  <w:widowControl w:val="0"/>
                </w:pPr>
              </w:p>
              <w:p w14:paraId="0000060D">
                <w:pPr>
                  <w:widowControl w:val="0"/>
                </w:pPr>
              </w:p>
              <w:p w14:paraId="0000060E">
                <w:pPr>
                  <w:widowControl w:val="0"/>
                </w:pPr>
              </w:p>
              <w:p w14:paraId="0000060F">
                <w:pPr>
                  <w:widowControl w:val="0"/>
                </w:pPr>
              </w:p>
              <w:p w14:paraId="00000610">
                <w:pPr>
                  <w:widowControl w:val="0"/>
                </w:pPr>
                <w:r>
                  <w:rPr>
                    <w:rtl w:val="0"/>
                  </w:rPr>
                  <w:t>Luồng thay thế 2b: Lỗi hệ thống khi truy vấn dữ liệu</w:t>
                </w:r>
              </w:p>
              <w:p w14:paraId="00000611">
                <w:pPr>
                  <w:widowControl w:val="0"/>
                </w:pPr>
              </w:p>
              <w:p w14:paraId="00000612">
                <w:pPr>
                  <w:widowControl w:val="0"/>
                </w:pPr>
              </w:p>
              <w:p w14:paraId="00000613">
                <w:pPr>
                  <w:widowControl w:val="0"/>
                </w:pPr>
              </w:p>
              <w:p w14:paraId="00000614">
                <w:pPr>
                  <w:widowControl w:val="0"/>
                </w:pPr>
              </w:p>
              <w:p w14:paraId="00000615">
                <w:pPr>
                  <w:widowControl w:val="0"/>
                </w:pPr>
              </w:p>
              <w:p w14:paraId="00000616">
                <w:pPr>
                  <w:widowControl w:val="0"/>
                </w:pPr>
                <w:r>
                  <w:rPr>
                    <w:rtl w:val="0"/>
                  </w:rPr>
                  <w:t>Luồng thay thế 4a2a: Thông tin phòng chiếu không hợp lệ</w:t>
                </w:r>
              </w:p>
              <w:p w14:paraId="00000617">
                <w:pPr>
                  <w:widowControl w:val="0"/>
                </w:pPr>
              </w:p>
              <w:p w14:paraId="00000618">
                <w:pPr>
                  <w:widowControl w:val="0"/>
                </w:pPr>
              </w:p>
              <w:p w14:paraId="00000619">
                <w:pPr>
                  <w:widowControl w:val="0"/>
                </w:pPr>
              </w:p>
              <w:p w14:paraId="0000061A">
                <w:pPr>
                  <w:widowControl w:val="0"/>
                </w:pPr>
              </w:p>
              <w:p w14:paraId="0000061B">
                <w:pPr>
                  <w:widowControl w:val="0"/>
                </w:pPr>
              </w:p>
              <w:p w14:paraId="0000061C">
                <w:pPr>
                  <w:widowControl w:val="0"/>
                </w:pPr>
              </w:p>
              <w:p w14:paraId="0000061D">
                <w:pPr>
                  <w:widowControl w:val="0"/>
                </w:pPr>
                <w:r>
                  <w:rPr>
                    <w:rtl w:val="0"/>
                  </w:rPr>
                  <w:t>Luồng thay thế 4b2a: Thông tin phòng chiếu không hợp lệ</w:t>
                </w:r>
              </w:p>
              <w:p w14:paraId="0000061E">
                <w:pPr>
                  <w:widowControl w:val="0"/>
                </w:pPr>
              </w:p>
              <w:p w14:paraId="0000061F">
                <w:pPr>
                  <w:widowControl w:val="0"/>
                </w:pPr>
              </w:p>
              <w:p w14:paraId="00000620">
                <w:pPr>
                  <w:widowControl w:val="0"/>
                </w:pPr>
              </w:p>
              <w:p w14:paraId="00000621">
                <w:pPr>
                  <w:widowControl w:val="0"/>
                </w:pPr>
              </w:p>
              <w:p w14:paraId="00000622">
                <w:pPr>
                  <w:widowControl w:val="0"/>
                </w:pPr>
              </w:p>
              <w:p w14:paraId="00000623">
                <w:pPr>
                  <w:widowControl w:val="0"/>
                </w:pPr>
              </w:p>
              <w:p w14:paraId="00000624">
                <w:pPr>
                  <w:widowControl w:val="0"/>
                </w:pPr>
              </w:p>
              <w:p w14:paraId="00000625">
                <w:pPr>
                  <w:widowControl w:val="0"/>
                </w:pPr>
              </w:p>
              <w:p w14:paraId="00000626">
                <w:pPr>
                  <w:widowControl w:val="0"/>
                </w:pPr>
                <w:r>
                  <w:rPr>
                    <w:rtl w:val="0"/>
                  </w:rPr>
                  <w:t>Luồng thay thế 4c2a: Phòng chiếu có dữ liệu liên quan</w:t>
                </w:r>
              </w:p>
              <w:p w14:paraId="00000627">
                <w:pPr>
                  <w:widowControl w:val="0"/>
                </w:pPr>
              </w:p>
              <w:p w14:paraId="00000628">
                <w:pPr>
                  <w:widowControl w:val="0"/>
                </w:pPr>
              </w:p>
              <w:p w14:paraId="00000629">
                <w:pPr>
                  <w:widowControl w:val="0"/>
                </w:pPr>
              </w:p>
              <w:p w14:paraId="0000062A">
                <w:pPr>
                  <w:widowControl w:val="0"/>
                </w:pPr>
              </w:p>
              <w:p w14:paraId="0000062B">
                <w:pPr>
                  <w:widowControl w:val="0"/>
                </w:pPr>
              </w:p>
              <w:p w14:paraId="0000062C">
                <w:pPr>
                  <w:widowControl w:val="0"/>
                </w:pPr>
              </w:p>
              <w:p w14:paraId="0000062D">
                <w:pPr>
                  <w:widowControl w:val="0"/>
                </w:pPr>
              </w:p>
              <w:p w14:paraId="0000062E">
                <w:pPr>
                  <w:widowControl w:val="0"/>
                </w:pPr>
              </w:p>
              <w:p w14:paraId="0000062F">
                <w:pPr>
                  <w:widowControl w:val="0"/>
                </w:pPr>
                <w:r>
                  <w:rPr>
                    <w:rtl w:val="0"/>
                  </w:rPr>
                  <w:t>Luồng thay thế 4c1a: Quản trị viên hủy xóa phòng chiếu</w:t>
                </w:r>
              </w:p>
              <w:p w14:paraId="00000630">
                <w:pPr>
                  <w:widowControl w:val="0"/>
                </w:pPr>
                <w:r>
                  <w:rPr>
                    <w:rtl w:val="0"/>
                  </w:rPr>
                  <w:t>4c1a1. Quản trị viên hủy thao tác xóa (nhấn "Hủy" trong cửa sổ xác nhận).</w:t>
                </w:r>
              </w:p>
              <w:p w14:paraId="00000631">
                <w:pPr>
                  <w:widowControl w:val="0"/>
                </w:pPr>
              </w:p>
              <w:p w14:paraId="00000632">
                <w:pPr>
                  <w:widowControl w:val="0"/>
                </w:pPr>
              </w:p>
              <w:p w14:paraId="00000633">
                <w:pPr>
                  <w:widowControl w:val="0"/>
                </w:pPr>
              </w:p>
              <w:p w14:paraId="00000634">
                <w:pPr>
                  <w:widowControl w:val="0"/>
                </w:pPr>
                <w:r>
                  <w:rPr>
                    <w:rtl w:val="0"/>
                  </w:rPr>
                  <w:t>Luồng thay thế 4d: Quản trị viên không thực hiện thay đổi</w:t>
                </w:r>
              </w:p>
              <w:p w14:paraId="00000635">
                <w:pPr>
                  <w:widowControl w:val="0"/>
                </w:pPr>
                <w:r>
                  <w:rPr>
                    <w:rtl w:val="0"/>
                  </w:rPr>
                  <w:t>4d1. Quản trị viên không chọn thao tác nào và thoát khỏi trang.</w:t>
                </w:r>
              </w:p>
              <w:p w14:paraId="00000636">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637">
                <w:pPr>
                  <w:widowControl w:val="0"/>
                  <w:rPr>
                    <w:b/>
                  </w:rPr>
                </w:pPr>
              </w:p>
              <w:p w14:paraId="00000638">
                <w:pPr>
                  <w:widowControl w:val="0"/>
                  <w:rPr>
                    <w:b/>
                  </w:rPr>
                </w:pPr>
              </w:p>
              <w:p w14:paraId="00000639">
                <w:pPr>
                  <w:widowControl w:val="0"/>
                </w:pPr>
                <w:r>
                  <w:rPr>
                    <w:rtl w:val="0"/>
                  </w:rPr>
                  <w:t>2a1. Nếu không có phòng chiếu nào trong cơ sở dữ liệu, hiển thị thông báo: "Hiện tại không có phòng chiếu nào trong hệ thống."</w:t>
                </w:r>
              </w:p>
              <w:p w14:paraId="0000063A">
                <w:pPr>
                  <w:widowControl w:val="0"/>
                </w:pPr>
                <w:r>
                  <w:rPr>
                    <w:rtl w:val="0"/>
                  </w:rPr>
                  <w:t>2a2. Kết thúc Use Case.</w:t>
                </w:r>
              </w:p>
              <w:p w14:paraId="0000063B">
                <w:pPr>
                  <w:widowControl w:val="0"/>
                </w:pPr>
              </w:p>
              <w:p w14:paraId="0000063C">
                <w:pPr>
                  <w:widowControl w:val="0"/>
                </w:pPr>
              </w:p>
              <w:p w14:paraId="0000063D">
                <w:pPr>
                  <w:widowControl w:val="0"/>
                </w:pPr>
              </w:p>
              <w:p w14:paraId="0000063E">
                <w:pPr>
                  <w:widowControl w:val="0"/>
                </w:pPr>
                <w:r>
                  <w:rPr>
                    <w:rtl w:val="0"/>
                  </w:rPr>
                  <w:t>2b1. Nếu có lỗi khi truy vấn dữ liệu (ví dụ: mất kết nối cơ sở dữ liệu), hiển thị thông báo: "Đã có lỗi xảy ra, vui lòng thử lại sau."</w:t>
                </w:r>
              </w:p>
              <w:p w14:paraId="0000063F">
                <w:pPr>
                  <w:widowControl w:val="0"/>
                </w:pPr>
                <w:r>
                  <w:rPr>
                    <w:rtl w:val="0"/>
                  </w:rPr>
                  <w:t>2b2. Kết thúc Use Case.</w:t>
                </w:r>
              </w:p>
              <w:p w14:paraId="00000640">
                <w:pPr>
                  <w:widowControl w:val="0"/>
                </w:pPr>
              </w:p>
              <w:p w14:paraId="00000641">
                <w:pPr>
                  <w:widowControl w:val="0"/>
                </w:pPr>
              </w:p>
              <w:p w14:paraId="00000642">
                <w:pPr>
                  <w:widowControl w:val="0"/>
                </w:pPr>
                <w:r>
                  <w:rPr>
                    <w:rtl w:val="0"/>
                  </w:rPr>
                  <w:t>4a2a1. Nếu tên phòng chiếu trùng hoặc số ghế tối đa không hợp lệ, hiển thị thông báo: "Thông tin phòng chiếu không hợp lệ. Vui lòng kiểm tra lại."</w:t>
                </w:r>
              </w:p>
              <w:p w14:paraId="00000643">
                <w:pPr>
                  <w:widowControl w:val="0"/>
                </w:pPr>
                <w:r>
                  <w:rPr>
                    <w:rtl w:val="0"/>
                  </w:rPr>
                  <w:t>4a2a2. Quay lại bước 4a1 để Quản trị viên nhập lại thông tin.</w:t>
                </w:r>
              </w:p>
              <w:p w14:paraId="00000644">
                <w:pPr>
                  <w:widowControl w:val="0"/>
                </w:pPr>
              </w:p>
              <w:p w14:paraId="00000645">
                <w:pPr>
                  <w:widowControl w:val="0"/>
                </w:pPr>
              </w:p>
              <w:p w14:paraId="00000646">
                <w:pPr>
                  <w:widowControl w:val="0"/>
                </w:pPr>
                <w:r>
                  <w:rPr>
                    <w:rtl w:val="0"/>
                  </w:rPr>
                  <w:t>4b2a1. Nếu tên phòng chiếu trùng với phòng khác, số ghế tối đa không hợp lệ, hoặc số ghế tối đa giảm và có vé đã đặt vượt quá số ghế mới, hiển thị thông báo: "Thông tin phòng chiếu không hợp lệ. Vui lòng kiểm tra lại."</w:t>
                </w:r>
              </w:p>
              <w:p w14:paraId="00000647">
                <w:pPr>
                  <w:widowControl w:val="0"/>
                </w:pPr>
                <w:r>
                  <w:rPr>
                    <w:rtl w:val="0"/>
                  </w:rPr>
                  <w:t>4b2a2. Quay lại bước 4b1 để Quản trị viên chỉnh sửa lại thông tin.</w:t>
                </w:r>
              </w:p>
              <w:p w14:paraId="00000648">
                <w:pPr>
                  <w:widowControl w:val="0"/>
                </w:pPr>
              </w:p>
              <w:p w14:paraId="00000649">
                <w:pPr>
                  <w:widowControl w:val="0"/>
                </w:pPr>
              </w:p>
              <w:p w14:paraId="0000064A">
                <w:pPr>
                  <w:widowControl w:val="0"/>
                </w:pPr>
                <w:r>
                  <w:rPr>
                    <w:rtl w:val="0"/>
                  </w:rPr>
                  <w:t>4c2a1. Nếu phòng chiếu có lịch chiếu tương lai hoặc ghế đã đặt (qua Showtimes và Tickets), hiển thị thông báo: "Không thể xóa phòng chiếu vì có dữ liệu liên quan. Vui lòng xóa dữ liệu liên quan trước."</w:t>
                </w:r>
              </w:p>
              <w:p w14:paraId="0000064B">
                <w:pPr>
                  <w:widowControl w:val="0"/>
                </w:pPr>
                <w:r>
                  <w:rPr>
                    <w:rtl w:val="0"/>
                  </w:rPr>
                  <w:t>4c2a2. Quay lại bước 4 để Quản trị viên chọn thao tác khác.</w:t>
                </w:r>
              </w:p>
              <w:p w14:paraId="0000064C">
                <w:pPr>
                  <w:widowControl w:val="0"/>
                </w:pPr>
              </w:p>
              <w:p w14:paraId="0000064D">
                <w:pPr>
                  <w:widowControl w:val="0"/>
                </w:pPr>
              </w:p>
              <w:p w14:paraId="0000064E">
                <w:pPr>
                  <w:widowControl w:val="0"/>
                </w:pPr>
              </w:p>
              <w:p w14:paraId="0000064F">
                <w:pPr>
                  <w:widowControl w:val="0"/>
                </w:pPr>
              </w:p>
              <w:p w14:paraId="00000650">
                <w:pPr>
                  <w:widowControl w:val="0"/>
                </w:pPr>
                <w:r>
                  <w:rPr>
                    <w:rtl w:val="0"/>
                  </w:rPr>
                  <w:t>4c1a2. Hệ thống giữ nguyên phòng chiếu và quay lại bước 4 để Quản trị viên chọn thao tác khác.</w:t>
                </w:r>
              </w:p>
              <w:p w14:paraId="00000651">
                <w:pPr>
                  <w:widowControl w:val="0"/>
                </w:pPr>
              </w:p>
              <w:p w14:paraId="00000652">
                <w:pPr>
                  <w:widowControl w:val="0"/>
                </w:pPr>
              </w:p>
              <w:p w14:paraId="00000653">
                <w:pPr>
                  <w:widowControl w:val="0"/>
                </w:pPr>
              </w:p>
              <w:p w14:paraId="00000654">
                <w:pPr>
                  <w:widowControl w:val="0"/>
                </w:pPr>
              </w:p>
              <w:p w14:paraId="00000655">
                <w:pPr>
                  <w:widowControl w:val="0"/>
                </w:pPr>
                <w:r>
                  <w:rPr>
                    <w:rtl w:val="0"/>
                  </w:rPr>
                  <w:t>4d2. Kết thúc Use Case.</w:t>
                </w:r>
              </w:p>
            </w:tc>
          </w:tr>
        </w:tbl>
      </w:sdtContent>
    </w:sdt>
    <w:p w14:paraId="00000656">
      <w:pPr>
        <w:keepNext w:val="0"/>
        <w:keepLines w:val="0"/>
        <w:pageBreakBefore w:val="0"/>
        <w:widowControl/>
        <w:spacing w:line="360" w:lineRule="auto"/>
        <w:ind w:firstLine="360"/>
        <w:jc w:val="center"/>
        <w:rPr>
          <w:b/>
          <w:i w:val="0"/>
        </w:rPr>
      </w:pPr>
      <w:r>
        <w:rPr>
          <w:b w:val="0"/>
          <w:i/>
          <w:rtl w:val="0"/>
        </w:rPr>
        <w:t>Bảng 2.26 Luồng thay thế Usecase Quản lý phòng chiếu</w:t>
      </w:r>
    </w:p>
    <w:p w14:paraId="00000657">
      <w:pPr>
        <w:keepNext w:val="0"/>
        <w:keepLines w:val="0"/>
        <w:pageBreakBefore w:val="0"/>
        <w:widowControl/>
        <w:spacing w:line="360" w:lineRule="auto"/>
        <w:ind w:firstLine="360"/>
        <w:jc w:val="both"/>
        <w:rPr>
          <w:b/>
          <w:i w:val="0"/>
        </w:rPr>
      </w:pPr>
      <w:r>
        <w:rPr>
          <w:b/>
          <w:i w:val="0"/>
          <w:rtl w:val="0"/>
        </w:rPr>
        <w:t xml:space="preserve">Các yêu cầu cụ thể: </w:t>
      </w:r>
    </w:p>
    <w:p w14:paraId="00000658">
      <w:pPr>
        <w:keepNext w:val="0"/>
        <w:keepLines w:val="0"/>
        <w:pageBreakBefore w:val="0"/>
        <w:widowControl/>
        <w:numPr>
          <w:ilvl w:val="0"/>
          <w:numId w:val="10"/>
        </w:numPr>
        <w:spacing w:line="360" w:lineRule="auto"/>
        <w:ind w:left="720" w:hanging="360"/>
        <w:jc w:val="both"/>
        <w:rPr>
          <w:u w:val="none"/>
        </w:rPr>
      </w:pPr>
      <w:r>
        <w:rPr>
          <w:rtl w:val="0"/>
        </w:rPr>
        <w:t>Hệ thống phải hiển thị đầy đủ thông tin phòng chiếu: tên phòng chiếu, số ghế tối đa.</w:t>
      </w:r>
    </w:p>
    <w:p w14:paraId="00000659">
      <w:pPr>
        <w:numPr>
          <w:ilvl w:val="0"/>
          <w:numId w:val="10"/>
        </w:numPr>
        <w:spacing w:line="360" w:lineRule="auto"/>
        <w:ind w:left="720" w:hanging="360"/>
        <w:jc w:val="both"/>
        <w:rPr>
          <w:u w:val="none"/>
        </w:rPr>
      </w:pPr>
      <w:r>
        <w:rPr>
          <w:rtl w:val="0"/>
        </w:rPr>
        <w:t>Hệ thống phải cho phép Quản trị viên thêm, chỉnh sửa, hoặc xóa phòng chiếu.</w:t>
      </w:r>
    </w:p>
    <w:p w14:paraId="0000065A">
      <w:pPr>
        <w:numPr>
          <w:ilvl w:val="0"/>
          <w:numId w:val="10"/>
        </w:numPr>
        <w:spacing w:after="0" w:afterAutospacing="0" w:line="360" w:lineRule="auto"/>
        <w:ind w:left="720" w:hanging="360"/>
        <w:jc w:val="both"/>
        <w:rPr>
          <w:u w:val="none"/>
        </w:rPr>
      </w:pPr>
      <w:r>
        <w:rPr>
          <w:rtl w:val="0"/>
        </w:rPr>
        <w:t>Khi thêm hoặc chỉnh sửa phòng chiếu, hệ thống phải kiểm tra tính hợp lệ của thông tin:</w:t>
      </w:r>
    </w:p>
    <w:p w14:paraId="0000065B">
      <w:pPr>
        <w:numPr>
          <w:ilvl w:val="1"/>
          <w:numId w:val="10"/>
        </w:numPr>
        <w:spacing w:before="0" w:beforeAutospacing="0" w:after="0" w:afterAutospacing="0" w:line="360" w:lineRule="auto"/>
        <w:ind w:left="1440" w:hanging="360"/>
        <w:rPr>
          <w:u w:val="none"/>
        </w:rPr>
      </w:pPr>
      <w:r>
        <w:rPr>
          <w:rtl w:val="0"/>
        </w:rPr>
        <w:t>Tên phòng chiếu không được trùng.</w:t>
      </w:r>
    </w:p>
    <w:p w14:paraId="0000065C">
      <w:pPr>
        <w:numPr>
          <w:ilvl w:val="1"/>
          <w:numId w:val="10"/>
        </w:numPr>
        <w:spacing w:before="0" w:beforeAutospacing="0" w:after="0" w:afterAutospacing="0" w:line="360" w:lineRule="auto"/>
        <w:ind w:left="1440" w:hanging="360"/>
        <w:rPr>
          <w:u w:val="none"/>
        </w:rPr>
      </w:pPr>
      <w:r>
        <w:rPr>
          <w:rtl w:val="0"/>
        </w:rPr>
        <w:t>Số ghế tối đa phải là số dương.</w:t>
      </w:r>
    </w:p>
    <w:p w14:paraId="0000065D">
      <w:pPr>
        <w:numPr>
          <w:ilvl w:val="1"/>
          <w:numId w:val="10"/>
        </w:numPr>
        <w:spacing w:before="0" w:beforeAutospacing="0" w:after="0" w:afterAutospacing="0" w:line="360" w:lineRule="auto"/>
        <w:ind w:left="1440" w:hanging="360"/>
        <w:rPr>
          <w:u w:val="none"/>
        </w:rPr>
      </w:pPr>
      <w:r>
        <w:rPr>
          <w:rtl w:val="0"/>
        </w:rPr>
        <w:t>Nếu số ghế tối đa giảm, kiểm tra xem có vé đã đặt vượt quá số ghế mới không (qua lịch chiếu tương lai).</w:t>
      </w:r>
    </w:p>
    <w:p w14:paraId="0000065E">
      <w:pPr>
        <w:numPr>
          <w:ilvl w:val="0"/>
          <w:numId w:val="59"/>
        </w:numPr>
        <w:spacing w:line="360" w:lineRule="auto"/>
        <w:ind w:left="720" w:hanging="360"/>
        <w:jc w:val="both"/>
        <w:rPr>
          <w:u w:val="none"/>
        </w:rPr>
      </w:pPr>
      <w:r>
        <w:rPr>
          <w:rtl w:val="0"/>
        </w:rPr>
        <w:t>Khi xóa phòng chiếu, hệ thống phải kiểm tra dữ liệu liên quan (lịch chiếu, vé đã đặt) và chỉ cho phép xóa nếu không có dữ liệu liên quan.</w:t>
      </w:r>
    </w:p>
    <w:p w14:paraId="0000065F">
      <w:pPr>
        <w:numPr>
          <w:ilvl w:val="0"/>
          <w:numId w:val="59"/>
        </w:numPr>
        <w:spacing w:line="360" w:lineRule="auto"/>
        <w:ind w:left="720" w:hanging="360"/>
        <w:jc w:val="both"/>
        <w:rPr>
          <w:u w:val="none"/>
        </w:rPr>
      </w:pPr>
      <w:r>
        <w:rPr>
          <w:rtl w:val="0"/>
        </w:rPr>
        <w:t>Hệ thống phải tự động tạo/cập nhật ghế trong bảng Seats khi thêm hoặc chỉnh sửa phòng chiếu.</w:t>
      </w:r>
    </w:p>
    <w:p w14:paraId="00000660">
      <w:pPr>
        <w:numPr>
          <w:ilvl w:val="0"/>
          <w:numId w:val="59"/>
        </w:numPr>
        <w:spacing w:line="360" w:lineRule="auto"/>
        <w:ind w:left="720" w:hanging="360"/>
        <w:jc w:val="both"/>
        <w:rPr>
          <w:u w:val="none"/>
        </w:rPr>
      </w:pPr>
      <w:r>
        <w:rPr>
          <w:rtl w:val="0"/>
        </w:rPr>
        <w:t>Trang "Quản lý phòng chiếu" phải phản hồi nhanh (trong vòng 2 giây) và có giao diện thân thiện.</w:t>
      </w:r>
    </w:p>
    <w:p w14:paraId="00000661">
      <w:pPr>
        <w:keepNext w:val="0"/>
        <w:keepLines w:val="0"/>
        <w:pageBreakBefore w:val="0"/>
        <w:widowControl/>
        <w:spacing w:line="360" w:lineRule="auto"/>
        <w:ind w:firstLine="360"/>
        <w:jc w:val="both"/>
      </w:pPr>
      <w:r>
        <w:rPr>
          <w:b/>
          <w:i w:val="0"/>
          <w:rtl w:val="0"/>
        </w:rPr>
        <w:t xml:space="preserve">Điều kiện trước: </w:t>
      </w:r>
      <w:r>
        <w:rPr>
          <w:i w:val="0"/>
          <w:rtl w:val="0"/>
        </w:rPr>
        <w:t>Quản trị viên đã đăng nhập vào hệ thống.</w:t>
      </w:r>
    </w:p>
    <w:p w14:paraId="00000662">
      <w:pPr>
        <w:keepNext w:val="0"/>
        <w:keepLines w:val="0"/>
        <w:pageBreakBefore w:val="0"/>
        <w:widowControl/>
        <w:spacing w:line="360" w:lineRule="auto"/>
        <w:ind w:firstLine="360"/>
      </w:pPr>
      <w:r>
        <w:rPr>
          <w:b/>
          <w:i w:val="0"/>
          <w:rtl w:val="0"/>
        </w:rPr>
        <w:t xml:space="preserve">Điều kiện sau: </w:t>
      </w:r>
      <w:r>
        <w:rPr>
          <w:i w:val="0"/>
          <w:rtl w:val="0"/>
        </w:rPr>
        <w:t>Danh sách phòng chiếu được xem và cập nhật thành công (nếu có); phòng chiếu được thêm, chỉnh sửa, hoặc xóa (nếu chọn); hoặc thông báo lỗi nếu có vấn đề.</w:t>
      </w:r>
    </w:p>
    <w:p w14:paraId="00000663">
      <w:pPr>
        <w:pStyle w:val="5"/>
        <w:numPr>
          <w:ilvl w:val="0"/>
          <w:numId w:val="28"/>
        </w:numPr>
        <w:ind w:left="720" w:hanging="360"/>
      </w:pPr>
      <w:r>
        <w:rPr>
          <w:rtl w:val="0"/>
        </w:rPr>
        <w:t>Usecase Quản lý vé</w:t>
      </w:r>
    </w:p>
    <w:p w14:paraId="00000664">
      <w:pPr>
        <w:keepNext w:val="0"/>
        <w:keepLines w:val="0"/>
        <w:pageBreakBefore w:val="0"/>
        <w:widowControl/>
        <w:spacing w:line="360" w:lineRule="auto"/>
        <w:jc w:val="center"/>
        <w:rPr>
          <w:i/>
        </w:rPr>
      </w:pPr>
      <w:r>
        <w:rPr>
          <w:i/>
          <w:rtl w:val="0"/>
        </w:rPr>
        <w:t>Hình 2.17 Usecase Quản lý vé</w:t>
      </w:r>
    </w:p>
    <w:p w14:paraId="00000665">
      <w:pPr>
        <w:keepNext w:val="0"/>
        <w:keepLines w:val="0"/>
        <w:pageBreakBefore w:val="0"/>
        <w:widowControl/>
        <w:spacing w:line="360" w:lineRule="auto"/>
        <w:ind w:firstLine="360"/>
        <w:jc w:val="both"/>
      </w:pPr>
      <w:r>
        <w:rPr>
          <w:b/>
          <w:i w:val="0"/>
          <w:rtl w:val="0"/>
        </w:rPr>
        <w:t xml:space="preserve">Mục đích: </w:t>
      </w:r>
      <w:r>
        <w:rPr>
          <w:rtl w:val="0"/>
        </w:rPr>
        <w:t>Quản trị viên xem danh sách vé, chỉnh sửa thông tin vé (ghế, trạng thái kiểm tra), hoặc hủy vé để quản lý trạng thái vé trong hệ thống.</w:t>
      </w:r>
    </w:p>
    <w:p w14:paraId="00000666">
      <w:pPr>
        <w:keepNext w:val="0"/>
        <w:keepLines w:val="0"/>
        <w:pageBreakBefore w:val="0"/>
        <w:widowControl/>
        <w:spacing w:line="360" w:lineRule="auto"/>
        <w:ind w:firstLine="360"/>
        <w:jc w:val="both"/>
        <w:rPr>
          <w:b/>
          <w:i w:val="0"/>
        </w:rPr>
      </w:pPr>
      <w:r>
        <w:rPr>
          <w:b/>
          <w:i w:val="0"/>
          <w:rtl w:val="0"/>
        </w:rPr>
        <w:t xml:space="preserve">Tác nhân, mô tả chung: </w:t>
      </w:r>
    </w:p>
    <w:p w14:paraId="00000667">
      <w:pPr>
        <w:numPr>
          <w:ilvl w:val="0"/>
          <w:numId w:val="5"/>
        </w:numPr>
        <w:spacing w:line="360" w:lineRule="auto"/>
        <w:ind w:left="720" w:hanging="360"/>
        <w:jc w:val="both"/>
        <w:rPr>
          <w:u w:val="none"/>
        </w:rPr>
      </w:pPr>
      <w:r>
        <w:rPr>
          <w:b/>
          <w:rtl w:val="0"/>
        </w:rPr>
        <w:t>Tác nhân</w:t>
      </w:r>
      <w:r>
        <w:rPr>
          <w:rtl w:val="0"/>
        </w:rPr>
        <w:t>: Quản trị viên.</w:t>
      </w:r>
    </w:p>
    <w:p w14:paraId="00000668">
      <w:pPr>
        <w:numPr>
          <w:ilvl w:val="0"/>
          <w:numId w:val="5"/>
        </w:numPr>
        <w:spacing w:line="360" w:lineRule="auto"/>
        <w:ind w:left="720" w:hanging="360"/>
        <w:jc w:val="both"/>
        <w:rPr>
          <w:u w:val="none"/>
        </w:rPr>
      </w:pPr>
      <w:r>
        <w:rPr>
          <w:b/>
          <w:rtl w:val="0"/>
        </w:rPr>
        <w:t>Mô tả chung</w:t>
      </w:r>
      <w:r>
        <w:rPr>
          <w:rtl w:val="0"/>
        </w:rPr>
        <w:t>: Quản trị viên truy cập trang "Quản lý vé" trên website để xem danh sách vé, chỉnh sửa thông tin vé, hoặc hủy vé.</w:t>
      </w:r>
    </w:p>
    <w:p w14:paraId="00000669">
      <w:pPr>
        <w:keepNext w:val="0"/>
        <w:keepLines w:val="0"/>
        <w:pageBreakBefore w:val="0"/>
        <w:widowControl/>
        <w:spacing w:line="360" w:lineRule="auto"/>
        <w:ind w:firstLine="360"/>
        <w:jc w:val="both"/>
        <w:rPr>
          <w:b/>
          <w:shd w:val="clear" w:fill="CCFFCC"/>
        </w:rPr>
      </w:pPr>
      <w:r>
        <w:rPr>
          <w:b/>
          <w:i w:val="0"/>
          <w:rtl w:val="0"/>
        </w:rPr>
        <w:t>Luồng sự kiện chính:</w:t>
      </w:r>
    </w:p>
    <w:sdt>
      <w:sdtPr>
        <w:tag w:val="goog_rdk_2"/>
        <w:id w:val="147468903"/>
        <w:lock w:val="contentLocked"/>
      </w:sdtPr>
      <w:sdtContent>
        <w:tbl>
          <w:tblPr>
            <w:tblStyle w:val="278"/>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00"/>
            <w:gridCol w:w="4515"/>
          </w:tblGrid>
          <w:tr w14:paraId="7D23B0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66A">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66B">
                <w:pPr>
                  <w:widowControl w:val="0"/>
                  <w:spacing w:line="360" w:lineRule="auto"/>
                  <w:jc w:val="center"/>
                </w:pPr>
                <w:r>
                  <w:rPr>
                    <w:rtl w:val="0"/>
                  </w:rPr>
                  <w:t>Phản ứng của hệ thống</w:t>
                </w:r>
              </w:p>
            </w:tc>
          </w:tr>
          <w:tr w14:paraId="3467182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66C">
                <w:pPr>
                  <w:widowControl w:val="0"/>
                </w:pPr>
                <w:r>
                  <w:rPr>
                    <w:rtl w:val="0"/>
                  </w:rPr>
                  <w:t>1. Quản trị viên truy cập trang "Quản lý vé" trên website.</w:t>
                </w:r>
              </w:p>
              <w:p w14:paraId="0000066D">
                <w:pPr>
                  <w:widowControl w:val="0"/>
                </w:pPr>
              </w:p>
              <w:p w14:paraId="0000066E">
                <w:pPr>
                  <w:widowControl w:val="0"/>
                </w:pPr>
              </w:p>
              <w:p w14:paraId="0000066F">
                <w:pPr>
                  <w:widowControl w:val="0"/>
                </w:pPr>
              </w:p>
              <w:p w14:paraId="00000670">
                <w:pPr>
                  <w:widowControl w:val="0"/>
                </w:pPr>
              </w:p>
              <w:p w14:paraId="00000671">
                <w:pPr>
                  <w:widowControl w:val="0"/>
                </w:pPr>
              </w:p>
              <w:p w14:paraId="00000672">
                <w:pPr>
                  <w:widowControl w:val="0"/>
                </w:pPr>
              </w:p>
              <w:p w14:paraId="00000673">
                <w:pPr>
                  <w:widowControl w:val="0"/>
                </w:pPr>
              </w:p>
              <w:p w14:paraId="00000674">
                <w:pPr>
                  <w:widowControl w:val="0"/>
                </w:pPr>
              </w:p>
              <w:p w14:paraId="00000675">
                <w:pPr>
                  <w:widowControl w:val="0"/>
                </w:pPr>
              </w:p>
              <w:p w14:paraId="00000676">
                <w:pPr>
                  <w:widowControl w:val="0"/>
                </w:pPr>
              </w:p>
              <w:p w14:paraId="00000677">
                <w:pPr>
                  <w:widowControl w:val="0"/>
                </w:pPr>
              </w:p>
              <w:p w14:paraId="00000678">
                <w:pPr>
                  <w:widowControl w:val="0"/>
                </w:pPr>
              </w:p>
              <w:p w14:paraId="00000679">
                <w:pPr>
                  <w:widowControl w:val="0"/>
                </w:pPr>
              </w:p>
              <w:p w14:paraId="0000067A">
                <w:pPr>
                  <w:widowControl w:val="0"/>
                </w:pPr>
              </w:p>
              <w:p w14:paraId="0000067B">
                <w:pPr>
                  <w:widowControl w:val="0"/>
                </w:pPr>
              </w:p>
              <w:p w14:paraId="0000067C">
                <w:pPr>
                  <w:widowControl w:val="0"/>
                </w:pPr>
              </w:p>
              <w:p w14:paraId="0000067D">
                <w:pPr>
                  <w:widowControl w:val="0"/>
                </w:pPr>
                <w:r>
                  <w:rPr>
                    <w:rtl w:val="0"/>
                  </w:rPr>
                  <w:t>4. Quản trị viên chọn một trong các thao tác:</w:t>
                </w:r>
              </w:p>
              <w:p w14:paraId="0000067E">
                <w:pPr>
                  <w:widowControl w:val="0"/>
                </w:pPr>
                <w:r>
                  <w:rPr>
                    <w:rtl w:val="0"/>
                  </w:rPr>
                  <w:t>- Chỉnh sửa vé (thay đổi ghế, cập nhật trạng thái kiểm tra).</w:t>
                </w:r>
              </w:p>
              <w:p w14:paraId="0000067F">
                <w:pPr>
                  <w:widowControl w:val="0"/>
                </w:pPr>
                <w:r>
                  <w:rPr>
                    <w:rtl w:val="0"/>
                  </w:rPr>
                  <w:t>- Hủy vé.</w:t>
                </w:r>
              </w:p>
              <w:p w14:paraId="00000680">
                <w:pPr>
                  <w:widowControl w:val="0"/>
                </w:pPr>
                <w:r>
                  <w:rPr>
                    <w:rtl w:val="0"/>
                  </w:rPr>
                  <w:t>4a. Chỉnh sửa vé</w:t>
                </w:r>
              </w:p>
              <w:p w14:paraId="00000681">
                <w:pPr>
                  <w:widowControl w:val="0"/>
                </w:pPr>
                <w:r>
                  <w:rPr>
                    <w:rtl w:val="0"/>
                  </w:rPr>
                  <w:t>4a1. Quản trị viên chọn một vé, chỉnh sửa thông tin (thay đổi ghế hoặc cập nhật trạng thái kiểm tra vé), và nhấn "Lưu".</w:t>
                </w:r>
              </w:p>
              <w:p w14:paraId="00000682">
                <w:pPr>
                  <w:widowControl w:val="0"/>
                </w:pPr>
              </w:p>
              <w:p w14:paraId="00000683">
                <w:pPr>
                  <w:widowControl w:val="0"/>
                </w:pPr>
              </w:p>
              <w:p w14:paraId="00000684">
                <w:pPr>
                  <w:widowControl w:val="0"/>
                </w:pPr>
              </w:p>
              <w:p w14:paraId="00000685">
                <w:pPr>
                  <w:widowControl w:val="0"/>
                </w:pPr>
              </w:p>
              <w:p w14:paraId="00000686">
                <w:pPr>
                  <w:widowControl w:val="0"/>
                </w:pPr>
              </w:p>
              <w:p w14:paraId="00000687">
                <w:pPr>
                  <w:widowControl w:val="0"/>
                </w:pPr>
              </w:p>
              <w:p w14:paraId="00000688">
                <w:pPr>
                  <w:widowControl w:val="0"/>
                </w:pPr>
              </w:p>
              <w:p w14:paraId="00000689">
                <w:pPr>
                  <w:widowControl w:val="0"/>
                </w:pPr>
              </w:p>
              <w:p w14:paraId="0000068A">
                <w:pPr>
                  <w:widowControl w:val="0"/>
                </w:pPr>
              </w:p>
              <w:p w14:paraId="0000068B">
                <w:pPr>
                  <w:widowControl w:val="0"/>
                </w:pPr>
              </w:p>
              <w:p w14:paraId="0000068C">
                <w:pPr>
                  <w:widowControl w:val="0"/>
                </w:pPr>
              </w:p>
              <w:p w14:paraId="0000068D">
                <w:pPr>
                  <w:widowControl w:val="0"/>
                </w:pPr>
              </w:p>
              <w:p w14:paraId="0000068E">
                <w:pPr>
                  <w:widowControl w:val="0"/>
                </w:pPr>
                <w:r>
                  <w:rPr>
                    <w:rtl w:val="0"/>
                  </w:rPr>
                  <w:t>4b. Hủy vé</w:t>
                </w:r>
              </w:p>
              <w:p w14:paraId="0000068F">
                <w:pPr>
                  <w:widowControl w:val="0"/>
                </w:pPr>
                <w:r>
                  <w:rPr>
                    <w:rtl w:val="0"/>
                  </w:rPr>
                  <w:t>4b1. Quản trị viên chọn một vé, nhấn "Hủy vé" và xác nhận.</w:t>
                </w:r>
              </w:p>
              <w:p w14:paraId="00000690">
                <w:pPr>
                  <w:widowControl w:val="0"/>
                </w:pPr>
              </w:p>
              <w:p w14:paraId="00000691">
                <w:pPr>
                  <w:widowControl w:val="0"/>
                </w:pPr>
              </w:p>
              <w:p w14:paraId="00000692">
                <w:pPr>
                  <w:widowControl w:val="0"/>
                </w:pPr>
              </w:p>
              <w:p w14:paraId="00000693">
                <w:pPr>
                  <w:widowControl w:val="0"/>
                </w:pPr>
              </w:p>
              <w:p w14:paraId="00000694">
                <w:pPr>
                  <w:widowControl w:val="0"/>
                </w:pPr>
              </w:p>
              <w:p w14:paraId="00000695">
                <w:pPr>
                  <w:widowControl w:val="0"/>
                </w:pPr>
              </w:p>
              <w:p w14:paraId="00000696">
                <w:pPr>
                  <w:widowControl w:val="0"/>
                </w:pPr>
              </w:p>
              <w:p w14:paraId="00000697">
                <w:pPr>
                  <w:widowControl w:val="0"/>
                </w:pPr>
              </w:p>
              <w:p w14:paraId="00000698">
                <w:pPr>
                  <w:widowControl w:val="0"/>
                </w:pPr>
              </w:p>
              <w:p w14:paraId="00000699">
                <w:pPr>
                  <w:widowControl w:val="0"/>
                </w:pPr>
              </w:p>
              <w:p w14:paraId="0000069A">
                <w:pPr>
                  <w:widowControl w:val="0"/>
                </w:pPr>
              </w:p>
              <w:p w14:paraId="0000069B">
                <w:pPr>
                  <w:widowControl w:val="0"/>
                </w:pPr>
              </w:p>
              <w:p w14:paraId="0000069C">
                <w:pPr>
                  <w:widowControl w:val="0"/>
                </w:pPr>
              </w:p>
              <w:p w14:paraId="0000069D">
                <w:pPr>
                  <w:widowControl w:val="0"/>
                </w:pPr>
              </w:p>
              <w:p w14:paraId="0000069E">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69F">
                <w:pPr>
                  <w:widowControl w:val="0"/>
                  <w:rPr>
                    <w:b/>
                  </w:rPr>
                </w:pPr>
              </w:p>
              <w:p w14:paraId="000006A0">
                <w:pPr>
                  <w:widowControl w:val="0"/>
                  <w:rPr>
                    <w:b/>
                  </w:rPr>
                </w:pPr>
              </w:p>
              <w:p w14:paraId="000006A1">
                <w:pPr>
                  <w:widowControl w:val="0"/>
                </w:pPr>
                <w:r>
                  <w:rPr>
                    <w:rtl w:val="0"/>
                  </w:rPr>
                  <w:t>2. Hệ thống truy vấn cơ sở dữ liệu để lấy danh sách tất cả vé (từ bảng Tickets), đồng thời lấy thông tin liên quan từ bảng Users, Showtimes, Seats, Movies, Rooms.</w:t>
                </w:r>
              </w:p>
              <w:p w14:paraId="000006A2">
                <w:pPr>
                  <w:widowControl w:val="0"/>
                </w:pPr>
                <w:r>
                  <w:rPr>
                    <w:rtl w:val="0"/>
                  </w:rPr>
                  <w:t>3. Hệ thống hiển thị danh sách vé, bao gồm các thông tin:</w:t>
                </w:r>
              </w:p>
              <w:p w14:paraId="000006A3">
                <w:pPr>
                  <w:widowControl w:val="0"/>
                </w:pPr>
                <w:r>
                  <w:rPr>
                    <w:rtl w:val="0"/>
                  </w:rPr>
                  <w:t>- Mã vé.</w:t>
                </w:r>
              </w:p>
              <w:p w14:paraId="000006A4">
                <w:pPr>
                  <w:widowControl w:val="0"/>
                </w:pPr>
                <w:r>
                  <w:rPr>
                    <w:rtl w:val="0"/>
                  </w:rPr>
                  <w:t>- Tên người đặt.</w:t>
                </w:r>
              </w:p>
              <w:p w14:paraId="000006A5">
                <w:pPr>
                  <w:widowControl w:val="0"/>
                </w:pPr>
                <w:r>
                  <w:rPr>
                    <w:rtl w:val="0"/>
                  </w:rPr>
                  <w:t>- Tên phim.</w:t>
                </w:r>
              </w:p>
              <w:p w14:paraId="000006A6">
                <w:pPr>
                  <w:widowControl w:val="0"/>
                </w:pPr>
                <w:r>
                  <w:rPr>
                    <w:rtl w:val="0"/>
                  </w:rPr>
                  <w:t xml:space="preserve">- Phòng chiếu. </w:t>
                </w:r>
              </w:p>
              <w:p w14:paraId="000006A7">
                <w:pPr>
                  <w:widowControl w:val="0"/>
                </w:pPr>
                <w:r>
                  <w:rPr>
                    <w:rtl w:val="0"/>
                  </w:rPr>
                  <w:t>- Thời gian chiếu.</w:t>
                </w:r>
              </w:p>
              <w:p w14:paraId="000006A8">
                <w:pPr>
                  <w:widowControl w:val="0"/>
                </w:pPr>
                <w:r>
                  <w:rPr>
                    <w:rtl w:val="0"/>
                  </w:rPr>
                  <w:t xml:space="preserve">- Ghế. </w:t>
                </w:r>
              </w:p>
              <w:p w14:paraId="000006A9">
                <w:pPr>
                  <w:widowControl w:val="0"/>
                </w:pPr>
                <w:r>
                  <w:rPr>
                    <w:rtl w:val="0"/>
                  </w:rPr>
                  <w:t>- Thời gian đặt vé.</w:t>
                </w:r>
              </w:p>
              <w:p w14:paraId="000006AA">
                <w:pPr>
                  <w:widowControl w:val="0"/>
                </w:pPr>
                <w:r>
                  <w:rPr>
                    <w:rtl w:val="0"/>
                  </w:rPr>
                  <w:t xml:space="preserve">- Trạng thái kiểm tra vé. </w:t>
                </w:r>
              </w:p>
              <w:p w14:paraId="000006AB">
                <w:pPr>
                  <w:widowControl w:val="0"/>
                </w:pPr>
                <w:r>
                  <w:rPr>
                    <w:rtl w:val="0"/>
                  </w:rPr>
                  <w:t>- Trạng thái thanh toán.</w:t>
                </w:r>
              </w:p>
              <w:p w14:paraId="000006AC">
                <w:pPr>
                  <w:widowControl w:val="0"/>
                </w:pPr>
              </w:p>
              <w:p w14:paraId="000006AD">
                <w:pPr>
                  <w:widowControl w:val="0"/>
                </w:pPr>
              </w:p>
              <w:p w14:paraId="000006AE">
                <w:pPr>
                  <w:widowControl w:val="0"/>
                </w:pPr>
              </w:p>
              <w:p w14:paraId="000006AF">
                <w:pPr>
                  <w:widowControl w:val="0"/>
                </w:pPr>
              </w:p>
              <w:p w14:paraId="000006B0">
                <w:pPr>
                  <w:widowControl w:val="0"/>
                </w:pPr>
              </w:p>
              <w:p w14:paraId="000006B1">
                <w:pPr>
                  <w:widowControl w:val="0"/>
                </w:pPr>
              </w:p>
              <w:p w14:paraId="000006B2">
                <w:pPr>
                  <w:widowControl w:val="0"/>
                </w:pPr>
              </w:p>
              <w:p w14:paraId="000006B3">
                <w:pPr>
                  <w:widowControl w:val="0"/>
                </w:pPr>
              </w:p>
              <w:p w14:paraId="000006B4">
                <w:pPr>
                  <w:widowControl w:val="0"/>
                </w:pPr>
              </w:p>
              <w:p w14:paraId="000006B5">
                <w:pPr>
                  <w:widowControl w:val="0"/>
                </w:pPr>
                <w:r>
                  <w:rPr>
                    <w:rtl w:val="0"/>
                  </w:rPr>
                  <w:t>4a2. Hệ thống kiểm tra:</w:t>
                </w:r>
              </w:p>
              <w:p w14:paraId="000006B6">
                <w:pPr>
                  <w:widowControl w:val="0"/>
                </w:pPr>
                <w:r>
                  <w:rPr>
                    <w:rtl w:val="0"/>
                  </w:rPr>
                  <w:t>- Nếu thay đổi ghế: Ghế mới có trống không (không có vé khác đặt ghế đó trong cùng lịch chiếu).</w:t>
                </w:r>
              </w:p>
              <w:p w14:paraId="000006B7">
                <w:pPr>
                  <w:widowControl w:val="0"/>
                </w:pPr>
                <w:r>
                  <w:rPr>
                    <w:rtl w:val="0"/>
                  </w:rPr>
                  <w:t>- Thời gian chiếu có còn trong tương lai không (không cho phép chỉnh sửa nếu lịch chiếu đã diễn ra).</w:t>
                </w:r>
              </w:p>
              <w:p w14:paraId="000006B8">
                <w:pPr>
                  <w:widowControl w:val="0"/>
                </w:pPr>
                <w:r>
                  <w:rPr>
                    <w:rtl w:val="0"/>
                  </w:rPr>
                  <w:t>- Nếu cập nhật trạng thái kiểm tra: Đảm bảo trạng thái hợp lệ (true/false).</w:t>
                </w:r>
              </w:p>
              <w:p w14:paraId="000006B9">
                <w:pPr>
                  <w:widowControl w:val="0"/>
                </w:pPr>
                <w:r>
                  <w:rPr>
                    <w:rtl w:val="0"/>
                  </w:rPr>
                  <w:t>4a3. Nếu hợp lệ, hệ thống cập nhật thông tin vé trong bảng Tickets và hiển thị thông báo: "Cập nhật vé thành công."</w:t>
                </w:r>
              </w:p>
              <w:p w14:paraId="000006BA">
                <w:pPr>
                  <w:widowControl w:val="0"/>
                </w:pPr>
              </w:p>
              <w:p w14:paraId="000006BB">
                <w:pPr>
                  <w:widowControl w:val="0"/>
                </w:pPr>
              </w:p>
              <w:p w14:paraId="000006BC">
                <w:pPr>
                  <w:widowControl w:val="0"/>
                </w:pPr>
              </w:p>
              <w:p w14:paraId="000006BD">
                <w:pPr>
                  <w:widowControl w:val="0"/>
                </w:pPr>
                <w:r>
                  <w:rPr>
                    <w:rtl w:val="0"/>
                  </w:rPr>
                  <w:t>4b2. Hệ thống kiểm tra:</w:t>
                </w:r>
              </w:p>
              <w:p w14:paraId="000006BE">
                <w:pPr>
                  <w:widowControl w:val="0"/>
                </w:pPr>
                <w:r>
                  <w:rPr>
                    <w:rtl w:val="0"/>
                  </w:rPr>
                  <w:t>- Thời gian chiếu có còn trong tương lai không (không cho phép hủy nếu lịch chiếu đã diễn ra).</w:t>
                </w:r>
              </w:p>
              <w:p w14:paraId="000006BF">
                <w:pPr>
                  <w:widowControl w:val="0"/>
                </w:pPr>
                <w:r>
                  <w:rPr>
                    <w:rtl w:val="0"/>
                  </w:rPr>
                  <w:t>- Vé có giao dịch thanh toán không.</w:t>
                </w:r>
              </w:p>
              <w:p w14:paraId="000006C0">
                <w:pPr>
                  <w:widowControl w:val="0"/>
                </w:pPr>
                <w:r>
                  <w:rPr>
                    <w:rtl w:val="0"/>
                  </w:rPr>
                  <w:t>4b3. Nếu hợp lệ:</w:t>
                </w:r>
              </w:p>
              <w:p w14:paraId="000006C1">
                <w:pPr>
                  <w:widowControl w:val="0"/>
                </w:pPr>
                <w:r>
                  <w:rPr>
                    <w:rtl w:val="0"/>
                  </w:rPr>
                  <w:t>- Nếu vé đã thanh toán, hệ thống ghi nhận yêu cầu hoàn tiền.</w:t>
                </w:r>
              </w:p>
              <w:p w14:paraId="000006C2">
                <w:pPr>
                  <w:widowControl w:val="0"/>
                </w:pPr>
                <w:r>
                  <w:rPr>
                    <w:rtl w:val="0"/>
                  </w:rPr>
                  <w:t>- Xóa vé khỏi bảng Tickets.</w:t>
                </w:r>
              </w:p>
              <w:p w14:paraId="000006C3">
                <w:pPr>
                  <w:widowControl w:val="0"/>
                </w:pPr>
                <w:r>
                  <w:rPr>
                    <w:rtl w:val="0"/>
                  </w:rPr>
                  <w:t>- Hiển thị thông báo: "Hủy vé thành công. Yêu cầu hoàn tiền đã được ghi nhận (nếu có)."</w:t>
                </w:r>
              </w:p>
              <w:p w14:paraId="000006C4">
                <w:pPr>
                  <w:widowControl w:val="0"/>
                </w:pPr>
                <w:r>
                  <w:rPr>
                    <w:rtl w:val="0"/>
                  </w:rPr>
                  <w:t>5. Hệ thống làm mới danh sách vé để hiển thị thay đổi.</w:t>
                </w:r>
              </w:p>
              <w:p w14:paraId="000006C5">
                <w:pPr>
                  <w:widowControl w:val="0"/>
                </w:pPr>
                <w:r>
                  <w:rPr>
                    <w:rtl w:val="0"/>
                  </w:rPr>
                  <w:t>6. Kết thúc Use Case.</w:t>
                </w:r>
              </w:p>
            </w:tc>
          </w:tr>
        </w:tbl>
      </w:sdtContent>
    </w:sdt>
    <w:p w14:paraId="000006C6">
      <w:pPr>
        <w:keepNext w:val="0"/>
        <w:keepLines w:val="0"/>
        <w:pageBreakBefore w:val="0"/>
        <w:widowControl/>
        <w:spacing w:line="360" w:lineRule="auto"/>
        <w:ind w:firstLine="360"/>
        <w:jc w:val="center"/>
        <w:rPr>
          <w:b/>
          <w:i w:val="0"/>
        </w:rPr>
      </w:pPr>
      <w:r>
        <w:rPr>
          <w:b w:val="0"/>
          <w:i/>
          <w:rtl w:val="0"/>
        </w:rPr>
        <w:t xml:space="preserve">Bảng 2.27 Luồng </w:t>
      </w:r>
      <w:r>
        <w:rPr>
          <w:i/>
          <w:rtl w:val="0"/>
        </w:rPr>
        <w:t>sự kiện chính</w:t>
      </w:r>
      <w:r>
        <w:rPr>
          <w:b w:val="0"/>
          <w:i/>
          <w:rtl w:val="0"/>
        </w:rPr>
        <w:t xml:space="preserve"> Usecase Quản lý vé</w:t>
      </w:r>
    </w:p>
    <w:p w14:paraId="000006C7">
      <w:pPr>
        <w:keepNext w:val="0"/>
        <w:keepLines w:val="0"/>
        <w:pageBreakBefore w:val="0"/>
        <w:widowControl/>
        <w:spacing w:line="360" w:lineRule="auto"/>
        <w:ind w:firstLine="360"/>
        <w:jc w:val="both"/>
        <w:rPr>
          <w:b/>
          <w:shd w:val="clear" w:fill="CCFFCC"/>
        </w:rPr>
      </w:pPr>
      <w:r>
        <w:rPr>
          <w:b/>
          <w:i w:val="0"/>
          <w:rtl w:val="0"/>
        </w:rPr>
        <w:t>Luồng thay thế:</w:t>
      </w:r>
    </w:p>
    <w:sdt>
      <w:sdtPr>
        <w:tag w:val="goog_rdk_3"/>
        <w:id w:val="147456312"/>
        <w:lock w:val="contentLocked"/>
      </w:sdtPr>
      <w:sdtContent>
        <w:tbl>
          <w:tblPr>
            <w:tblStyle w:val="279"/>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00"/>
            <w:gridCol w:w="4515"/>
          </w:tblGrid>
          <w:tr w14:paraId="65F887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6C8">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6C9">
                <w:pPr>
                  <w:widowControl w:val="0"/>
                  <w:spacing w:line="360" w:lineRule="auto"/>
                  <w:jc w:val="center"/>
                </w:pPr>
                <w:r>
                  <w:rPr>
                    <w:rtl w:val="0"/>
                  </w:rPr>
                  <w:t>Phản ứng của hệ thống</w:t>
                </w:r>
              </w:p>
            </w:tc>
          </w:tr>
          <w:tr w14:paraId="364458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6CA">
                <w:pPr>
                  <w:widowControl w:val="0"/>
                </w:pPr>
                <w:r>
                  <w:rPr>
                    <w:rtl w:val="0"/>
                  </w:rPr>
                  <w:t>Luồng thay thế 2a: Không có vé nào trong hệ thống</w:t>
                </w:r>
              </w:p>
              <w:p w14:paraId="000006CB">
                <w:pPr>
                  <w:widowControl w:val="0"/>
                </w:pPr>
              </w:p>
              <w:p w14:paraId="000006CC">
                <w:pPr>
                  <w:widowControl w:val="0"/>
                </w:pPr>
              </w:p>
              <w:p w14:paraId="000006CD">
                <w:pPr>
                  <w:widowControl w:val="0"/>
                </w:pPr>
              </w:p>
              <w:p w14:paraId="000006CE">
                <w:pPr>
                  <w:widowControl w:val="0"/>
                </w:pPr>
              </w:p>
              <w:p w14:paraId="000006CF">
                <w:pPr>
                  <w:widowControl w:val="0"/>
                </w:pPr>
                <w:r>
                  <w:rPr>
                    <w:rtl w:val="0"/>
                  </w:rPr>
                  <w:t>Luồng thay thế 2b: Lỗi hệ thống khi truy vấn dữ liệu</w:t>
                </w:r>
              </w:p>
              <w:p w14:paraId="000006D0">
                <w:pPr>
                  <w:widowControl w:val="0"/>
                </w:pPr>
              </w:p>
              <w:p w14:paraId="000006D1">
                <w:pPr>
                  <w:widowControl w:val="0"/>
                </w:pPr>
              </w:p>
              <w:p w14:paraId="000006D2">
                <w:pPr>
                  <w:widowControl w:val="0"/>
                </w:pPr>
              </w:p>
              <w:p w14:paraId="000006D3">
                <w:pPr>
                  <w:widowControl w:val="0"/>
                </w:pPr>
              </w:p>
              <w:p w14:paraId="000006D4">
                <w:pPr>
                  <w:widowControl w:val="0"/>
                </w:pPr>
              </w:p>
              <w:p w14:paraId="000006D5">
                <w:pPr>
                  <w:widowControl w:val="0"/>
                </w:pPr>
                <w:r>
                  <w:rPr>
                    <w:rtl w:val="0"/>
                  </w:rPr>
                  <w:t>Luồng thay thế 4a2a: Thông tin vé không hợp lệ</w:t>
                </w:r>
              </w:p>
              <w:p w14:paraId="000006D6">
                <w:pPr>
                  <w:widowControl w:val="0"/>
                </w:pPr>
              </w:p>
              <w:p w14:paraId="000006D7">
                <w:pPr>
                  <w:widowControl w:val="0"/>
                </w:pPr>
              </w:p>
              <w:p w14:paraId="000006D8">
                <w:pPr>
                  <w:widowControl w:val="0"/>
                </w:pPr>
              </w:p>
              <w:p w14:paraId="000006D9">
                <w:pPr>
                  <w:widowControl w:val="0"/>
                </w:pPr>
              </w:p>
              <w:p w14:paraId="000006DA">
                <w:pPr>
                  <w:widowControl w:val="0"/>
                </w:pPr>
              </w:p>
              <w:p w14:paraId="000006DB">
                <w:pPr>
                  <w:widowControl w:val="0"/>
                </w:pPr>
              </w:p>
              <w:p w14:paraId="000006DC">
                <w:pPr>
                  <w:widowControl w:val="0"/>
                </w:pPr>
              </w:p>
              <w:p w14:paraId="000006DD">
                <w:pPr>
                  <w:widowControl w:val="0"/>
                </w:pPr>
                <w:r>
                  <w:rPr>
                    <w:rtl w:val="0"/>
                  </w:rPr>
                  <w:t>Luồng thay thế 4b2a: Không thể hủy vé</w:t>
                </w:r>
              </w:p>
              <w:p w14:paraId="000006DE">
                <w:pPr>
                  <w:widowControl w:val="0"/>
                </w:pPr>
              </w:p>
              <w:p w14:paraId="000006DF">
                <w:pPr>
                  <w:widowControl w:val="0"/>
                </w:pPr>
              </w:p>
              <w:p w14:paraId="000006E0">
                <w:pPr>
                  <w:widowControl w:val="0"/>
                </w:pPr>
              </w:p>
              <w:p w14:paraId="000006E1">
                <w:pPr>
                  <w:widowControl w:val="0"/>
                </w:pPr>
              </w:p>
              <w:p w14:paraId="000006E2">
                <w:pPr>
                  <w:widowControl w:val="0"/>
                </w:pPr>
              </w:p>
              <w:p w14:paraId="000006E3">
                <w:pPr>
                  <w:widowControl w:val="0"/>
                </w:pPr>
                <w:r>
                  <w:rPr>
                    <w:rtl w:val="0"/>
                  </w:rPr>
                  <w:t>Luồng thay thế 4b1a: Quản trị viên hủy thao tác hủy vé</w:t>
                </w:r>
              </w:p>
              <w:p w14:paraId="000006E4">
                <w:pPr>
                  <w:widowControl w:val="0"/>
                </w:pPr>
                <w:r>
                  <w:rPr>
                    <w:rtl w:val="0"/>
                  </w:rPr>
                  <w:t>4b1a1. Quản trị viên hủy thao tác hủy vé (nhấn "Hủy" trong cửa sổ xác nhận).</w:t>
                </w:r>
              </w:p>
              <w:p w14:paraId="000006E5">
                <w:pPr>
                  <w:widowControl w:val="0"/>
                </w:pPr>
              </w:p>
              <w:p w14:paraId="000006E6">
                <w:pPr>
                  <w:widowControl w:val="0"/>
                </w:pPr>
              </w:p>
              <w:p w14:paraId="000006E7">
                <w:pPr>
                  <w:widowControl w:val="0"/>
                </w:pPr>
              </w:p>
              <w:p w14:paraId="000006E8">
                <w:pPr>
                  <w:widowControl w:val="0"/>
                </w:pPr>
                <w:r>
                  <w:rPr>
                    <w:rtl w:val="0"/>
                  </w:rPr>
                  <w:t>Luồng thay thế 4d: Quản trị viên không thực hiện thay đổi</w:t>
                </w:r>
              </w:p>
              <w:p w14:paraId="000006E9">
                <w:pPr>
                  <w:widowControl w:val="0"/>
                </w:pPr>
                <w:r>
                  <w:rPr>
                    <w:rtl w:val="0"/>
                  </w:rPr>
                  <w:t>4d1. Quản trị viên không chọn thao tác nào và thoát khỏi trang.</w:t>
                </w:r>
              </w:p>
              <w:p w14:paraId="000006EA">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6EB">
                <w:pPr>
                  <w:widowControl w:val="0"/>
                  <w:rPr>
                    <w:b/>
                  </w:rPr>
                </w:pPr>
              </w:p>
              <w:p w14:paraId="000006EC">
                <w:pPr>
                  <w:widowControl w:val="0"/>
                  <w:rPr>
                    <w:b/>
                  </w:rPr>
                </w:pPr>
              </w:p>
              <w:p w14:paraId="000006ED">
                <w:pPr>
                  <w:widowControl w:val="0"/>
                </w:pPr>
                <w:r>
                  <w:rPr>
                    <w:rtl w:val="0"/>
                  </w:rPr>
                  <w:t>2a1. Nếu không có vé nào trong cơ sở dữ liệu, hiển thị thông báo: "Hiện tại không có vé nào trong hệ thống."</w:t>
                </w:r>
              </w:p>
              <w:p w14:paraId="000006EE">
                <w:pPr>
                  <w:widowControl w:val="0"/>
                </w:pPr>
                <w:r>
                  <w:rPr>
                    <w:rtl w:val="0"/>
                  </w:rPr>
                  <w:t>2a2. Kết thúc Use Case.</w:t>
                </w:r>
              </w:p>
              <w:p w14:paraId="000006EF">
                <w:pPr>
                  <w:widowControl w:val="0"/>
                </w:pPr>
              </w:p>
              <w:p w14:paraId="000006F0">
                <w:pPr>
                  <w:widowControl w:val="0"/>
                </w:pPr>
              </w:p>
              <w:p w14:paraId="000006F1">
                <w:pPr>
                  <w:widowControl w:val="0"/>
                </w:pPr>
                <w:r>
                  <w:rPr>
                    <w:rtl w:val="0"/>
                  </w:rPr>
                  <w:t>2b1. Nếu có lỗi khi truy vấn dữ liệu (ví dụ: mất kết nối cơ sở dữ liệu), hiển thị thông báo: "Đã có lỗi xảy ra, vui lòng thử lại sau."</w:t>
                </w:r>
              </w:p>
              <w:p w14:paraId="000006F2">
                <w:pPr>
                  <w:widowControl w:val="0"/>
                </w:pPr>
                <w:r>
                  <w:rPr>
                    <w:rtl w:val="0"/>
                  </w:rPr>
                  <w:t>2b2. Kết thúc Use Case.</w:t>
                </w:r>
              </w:p>
              <w:p w14:paraId="000006F3">
                <w:pPr>
                  <w:widowControl w:val="0"/>
                </w:pPr>
              </w:p>
              <w:p w14:paraId="000006F4">
                <w:pPr>
                  <w:widowControl w:val="0"/>
                </w:pPr>
              </w:p>
              <w:p w14:paraId="000006F5">
                <w:pPr>
                  <w:widowControl w:val="0"/>
                </w:pPr>
                <w:r>
                  <w:rPr>
                    <w:rtl w:val="0"/>
                  </w:rPr>
                  <w:t>4a2a1. Nếu ghế mới đã được đặt, lịch chiếu đã diễn ra, hoặc trạng thái kiểm tra không hợp lệ, hiển thị thông báo: "Thông tin vé không hợp lệ. Vui lòng kiểm tra lại."</w:t>
                </w:r>
              </w:p>
              <w:p w14:paraId="000006F6">
                <w:pPr>
                  <w:widowControl w:val="0"/>
                </w:pPr>
                <w:r>
                  <w:rPr>
                    <w:rtl w:val="0"/>
                  </w:rPr>
                  <w:t>4a2a2. Quay lại bước 4a1 để Quản trị viên chỉnh sửa lại thông tin.</w:t>
                </w:r>
              </w:p>
              <w:p w14:paraId="000006F7">
                <w:pPr>
                  <w:widowControl w:val="0"/>
                </w:pPr>
              </w:p>
              <w:p w14:paraId="000006F8">
                <w:pPr>
                  <w:widowControl w:val="0"/>
                </w:pPr>
                <w:r>
                  <w:rPr>
                    <w:rtl w:val="0"/>
                  </w:rPr>
                  <w:t>4b2a1. Nếu lịch chiếu đã diễn ra, hiển thị thông báo: "Không thể hủy vé vì lịch chiếu đã diễn ra."</w:t>
                </w:r>
              </w:p>
              <w:p w14:paraId="000006F9">
                <w:pPr>
                  <w:widowControl w:val="0"/>
                </w:pPr>
                <w:r>
                  <w:rPr>
                    <w:rtl w:val="0"/>
                  </w:rPr>
                  <w:t>4b2a2. Quay lại bước 4 để Quản trị viên chọn thao tác khác.</w:t>
                </w:r>
              </w:p>
              <w:p w14:paraId="000006FA">
                <w:pPr>
                  <w:widowControl w:val="0"/>
                </w:pPr>
              </w:p>
              <w:p w14:paraId="000006FB">
                <w:pPr>
                  <w:widowControl w:val="0"/>
                </w:pPr>
              </w:p>
              <w:p w14:paraId="000006FC">
                <w:pPr>
                  <w:widowControl w:val="0"/>
                </w:pPr>
              </w:p>
              <w:p w14:paraId="000006FD">
                <w:pPr>
                  <w:widowControl w:val="0"/>
                </w:pPr>
              </w:p>
              <w:p w14:paraId="000006FE">
                <w:pPr>
                  <w:widowControl w:val="0"/>
                </w:pPr>
                <w:r>
                  <w:rPr>
                    <w:rtl w:val="0"/>
                  </w:rPr>
                  <w:t>4b1a2. Hệ thống giữ nguyên vé và quay lại bước 4 để Quản trị viên chọn thao tác khác.</w:t>
                </w:r>
              </w:p>
              <w:p w14:paraId="000006FF">
                <w:pPr>
                  <w:widowControl w:val="0"/>
                </w:pPr>
              </w:p>
              <w:p w14:paraId="00000700">
                <w:pPr>
                  <w:widowControl w:val="0"/>
                </w:pPr>
              </w:p>
              <w:p w14:paraId="00000701">
                <w:pPr>
                  <w:widowControl w:val="0"/>
                </w:pPr>
              </w:p>
              <w:p w14:paraId="00000702">
                <w:pPr>
                  <w:widowControl w:val="0"/>
                </w:pPr>
              </w:p>
              <w:p w14:paraId="00000703">
                <w:pPr>
                  <w:widowControl w:val="0"/>
                </w:pPr>
                <w:r>
                  <w:rPr>
                    <w:rtl w:val="0"/>
                  </w:rPr>
                  <w:t>4d2. Kết thúc Use Case.</w:t>
                </w:r>
              </w:p>
            </w:tc>
          </w:tr>
        </w:tbl>
      </w:sdtContent>
    </w:sdt>
    <w:p w14:paraId="00000704">
      <w:pPr>
        <w:keepNext w:val="0"/>
        <w:keepLines w:val="0"/>
        <w:pageBreakBefore w:val="0"/>
        <w:widowControl/>
        <w:spacing w:line="360" w:lineRule="auto"/>
        <w:ind w:firstLine="360"/>
        <w:jc w:val="center"/>
        <w:rPr>
          <w:b w:val="0"/>
          <w:i/>
        </w:rPr>
      </w:pPr>
      <w:r>
        <w:rPr>
          <w:b w:val="0"/>
          <w:i/>
          <w:rtl w:val="0"/>
        </w:rPr>
        <w:t>Bảng 2.28 Luồng thay thế Usecase Quản lý vé</w:t>
      </w:r>
    </w:p>
    <w:p w14:paraId="00000705">
      <w:pPr>
        <w:keepNext w:val="0"/>
        <w:keepLines w:val="0"/>
        <w:pageBreakBefore w:val="0"/>
        <w:widowControl/>
        <w:spacing w:line="360" w:lineRule="auto"/>
        <w:ind w:firstLine="360"/>
        <w:jc w:val="both"/>
        <w:rPr>
          <w:b/>
        </w:rPr>
      </w:pPr>
      <w:r>
        <w:rPr>
          <w:b/>
          <w:i w:val="0"/>
          <w:rtl w:val="0"/>
        </w:rPr>
        <w:t>Các yêu cầu cụ thể:</w:t>
      </w:r>
      <w:r>
        <w:rPr>
          <w:b/>
          <w:rtl w:val="0"/>
        </w:rPr>
        <w:t xml:space="preserve"> </w:t>
      </w:r>
    </w:p>
    <w:p w14:paraId="00000706">
      <w:pPr>
        <w:numPr>
          <w:ilvl w:val="0"/>
          <w:numId w:val="60"/>
        </w:numPr>
        <w:spacing w:line="360" w:lineRule="auto"/>
        <w:ind w:left="720" w:hanging="360"/>
        <w:jc w:val="both"/>
        <w:rPr>
          <w:u w:val="none"/>
        </w:rPr>
      </w:pPr>
      <w:r>
        <w:rPr>
          <w:rtl w:val="0"/>
        </w:rPr>
        <w:t>Hệ thống phải hiển thị đầy đủ thông tin vé: mã vé, tên người đặt, tên phim, phòng chiếu, thời gian chiếu, ghế, thời gian đặt vé, trạng thái kiểm tra, trạng thái thanh toán.</w:t>
      </w:r>
    </w:p>
    <w:p w14:paraId="00000707">
      <w:pPr>
        <w:numPr>
          <w:ilvl w:val="0"/>
          <w:numId w:val="60"/>
        </w:numPr>
        <w:spacing w:line="360" w:lineRule="auto"/>
        <w:ind w:left="720" w:hanging="360"/>
        <w:jc w:val="both"/>
        <w:rPr>
          <w:u w:val="none"/>
        </w:rPr>
      </w:pPr>
      <w:r>
        <w:rPr>
          <w:rtl w:val="0"/>
        </w:rPr>
        <w:t>Hệ thống phải cho phép Quản trị viên chỉnh sửa vé (thay đổi ghế, cập nhật trạng thái kiểm tra) hoặc hủy vé.</w:t>
      </w:r>
    </w:p>
    <w:p w14:paraId="00000708">
      <w:pPr>
        <w:numPr>
          <w:ilvl w:val="0"/>
          <w:numId w:val="60"/>
        </w:numPr>
        <w:spacing w:after="0" w:afterAutospacing="0" w:line="360" w:lineRule="auto"/>
        <w:ind w:left="720" w:hanging="360"/>
        <w:jc w:val="both"/>
        <w:rPr>
          <w:u w:val="none"/>
        </w:rPr>
      </w:pPr>
      <w:r>
        <w:rPr>
          <w:rtl w:val="0"/>
        </w:rPr>
        <w:t>Khi chỉnh sửa vé, hệ thống phải kiểm tra:</w:t>
      </w:r>
    </w:p>
    <w:p w14:paraId="00000709">
      <w:pPr>
        <w:numPr>
          <w:ilvl w:val="0"/>
          <w:numId w:val="61"/>
        </w:numPr>
        <w:spacing w:before="0" w:beforeAutospacing="0" w:after="0" w:afterAutospacing="0" w:line="360" w:lineRule="auto"/>
        <w:ind w:left="1440" w:hanging="360"/>
      </w:pPr>
      <w:r>
        <w:rPr>
          <w:rtl w:val="0"/>
        </w:rPr>
        <w:t>Ghế mới phải trống (không có vé khác đặt).</w:t>
      </w:r>
    </w:p>
    <w:p w14:paraId="0000070A">
      <w:pPr>
        <w:numPr>
          <w:ilvl w:val="0"/>
          <w:numId w:val="61"/>
        </w:numPr>
        <w:spacing w:before="0" w:beforeAutospacing="0" w:after="0" w:afterAutospacing="0" w:line="360" w:lineRule="auto"/>
        <w:ind w:left="1440" w:hanging="360"/>
      </w:pPr>
      <w:r>
        <w:rPr>
          <w:rtl w:val="0"/>
        </w:rPr>
        <w:t>Chỉ cho phép chỉnh sửa nếu lịch chiếu chưa diễn ra.</w:t>
      </w:r>
    </w:p>
    <w:p w14:paraId="0000070B">
      <w:pPr>
        <w:numPr>
          <w:ilvl w:val="0"/>
          <w:numId w:val="6"/>
        </w:numPr>
        <w:spacing w:after="0" w:afterAutospacing="0" w:line="360" w:lineRule="auto"/>
        <w:ind w:left="720" w:hanging="360"/>
        <w:jc w:val="both"/>
        <w:rPr>
          <w:u w:val="none"/>
        </w:rPr>
      </w:pPr>
      <w:r>
        <w:rPr>
          <w:rtl w:val="0"/>
        </w:rPr>
        <w:t>Khi hủy vé, hệ thống phải:</w:t>
      </w:r>
    </w:p>
    <w:p w14:paraId="0000070C">
      <w:pPr>
        <w:numPr>
          <w:ilvl w:val="0"/>
          <w:numId w:val="62"/>
        </w:numPr>
        <w:spacing w:before="0" w:beforeAutospacing="0" w:after="0" w:afterAutospacing="0" w:line="360" w:lineRule="auto"/>
        <w:ind w:left="1440" w:hanging="360"/>
      </w:pPr>
      <w:r>
        <w:rPr>
          <w:rtl w:val="0"/>
        </w:rPr>
        <w:t>Chỉ cho phép hủy nếu lịch chiếu chưa diễn ra.</w:t>
      </w:r>
    </w:p>
    <w:p w14:paraId="0000070D">
      <w:pPr>
        <w:numPr>
          <w:ilvl w:val="0"/>
          <w:numId w:val="62"/>
        </w:numPr>
        <w:spacing w:before="0" w:beforeAutospacing="0" w:after="0" w:afterAutospacing="0" w:line="360" w:lineRule="auto"/>
        <w:ind w:left="1440" w:hanging="360"/>
      </w:pPr>
      <w:r>
        <w:rPr>
          <w:rtl w:val="0"/>
        </w:rPr>
        <w:t>Nếu vé đã thanh toán, ghi nhận yêu cầu hoàn tiền (cập nhật trạng thái giao dịch).</w:t>
      </w:r>
    </w:p>
    <w:p w14:paraId="0000070E">
      <w:pPr>
        <w:numPr>
          <w:ilvl w:val="0"/>
          <w:numId w:val="4"/>
        </w:numPr>
        <w:spacing w:line="360" w:lineRule="auto"/>
        <w:ind w:left="720" w:hanging="360"/>
        <w:jc w:val="both"/>
        <w:rPr>
          <w:u w:val="none"/>
        </w:rPr>
      </w:pPr>
      <w:r>
        <w:rPr>
          <w:rtl w:val="0"/>
        </w:rPr>
        <w:t>Trang "Quản lý vé" phải phản hồi nhanh (trong vòng 2 giây) và có giao diện thân thiện.</w:t>
      </w:r>
    </w:p>
    <w:p w14:paraId="0000070F">
      <w:pPr>
        <w:keepNext w:val="0"/>
        <w:keepLines w:val="0"/>
        <w:pageBreakBefore w:val="0"/>
        <w:widowControl/>
        <w:spacing w:line="360" w:lineRule="auto"/>
        <w:ind w:firstLine="360"/>
        <w:jc w:val="both"/>
      </w:pPr>
      <w:r>
        <w:rPr>
          <w:b/>
          <w:i w:val="0"/>
          <w:rtl w:val="0"/>
        </w:rPr>
        <w:t xml:space="preserve">Điều kiện trước: </w:t>
      </w:r>
      <w:r>
        <w:rPr>
          <w:i w:val="0"/>
          <w:rtl w:val="0"/>
        </w:rPr>
        <w:t>Quản trị viên đã đăng nhập vào hệ thống.</w:t>
      </w:r>
    </w:p>
    <w:p w14:paraId="00000710">
      <w:pPr>
        <w:keepNext w:val="0"/>
        <w:keepLines w:val="0"/>
        <w:pageBreakBefore w:val="0"/>
        <w:widowControl/>
        <w:spacing w:line="360" w:lineRule="auto"/>
        <w:ind w:firstLine="360"/>
        <w:rPr>
          <w:b/>
        </w:rPr>
      </w:pPr>
      <w:r>
        <w:rPr>
          <w:b/>
          <w:i w:val="0"/>
          <w:rtl w:val="0"/>
        </w:rPr>
        <w:t>Điều kiện sau:</w:t>
      </w:r>
      <w:r>
        <w:rPr>
          <w:i w:val="0"/>
          <w:rtl w:val="0"/>
        </w:rPr>
        <w:t>Danh sách vé được xem và cập nhật thành công (nếu có); vé được chỉnh sửa hoặc hủy (nếu chọn); hoặc thông báo lỗi nếu có vấn đề.</w:t>
      </w:r>
      <w:r>
        <w:rPr>
          <w:b/>
          <w:i w:val="0"/>
          <w:rtl w:val="0"/>
        </w:rPr>
        <w:t xml:space="preserve"> </w:t>
      </w:r>
    </w:p>
    <w:p w14:paraId="00000711">
      <w:pPr>
        <w:pStyle w:val="5"/>
        <w:numPr>
          <w:ilvl w:val="0"/>
          <w:numId w:val="28"/>
        </w:numPr>
        <w:ind w:left="720" w:hanging="360"/>
      </w:pPr>
      <w:r>
        <w:rPr>
          <w:rtl w:val="0"/>
        </w:rPr>
        <w:t>Usecase Quản lý giao dịch</w:t>
      </w:r>
    </w:p>
    <w:p w14:paraId="00000712">
      <w:pPr>
        <w:keepNext w:val="0"/>
        <w:keepLines w:val="0"/>
        <w:pageBreakBefore w:val="0"/>
        <w:widowControl/>
        <w:spacing w:line="360" w:lineRule="auto"/>
        <w:jc w:val="center"/>
        <w:rPr>
          <w:i/>
        </w:rPr>
      </w:pPr>
      <w:r>
        <w:rPr>
          <w:i/>
          <w:rtl w:val="0"/>
        </w:rPr>
        <w:t>Hình 2.18 Usecase Quản lý giao dịch</w:t>
      </w:r>
    </w:p>
    <w:p w14:paraId="00000713">
      <w:pPr>
        <w:keepNext w:val="0"/>
        <w:keepLines w:val="0"/>
        <w:pageBreakBefore w:val="0"/>
        <w:widowControl/>
        <w:spacing w:line="360" w:lineRule="auto"/>
        <w:ind w:firstLine="360"/>
        <w:jc w:val="both"/>
      </w:pPr>
      <w:r>
        <w:rPr>
          <w:b/>
          <w:i w:val="0"/>
          <w:rtl w:val="0"/>
        </w:rPr>
        <w:t xml:space="preserve">Mục đích: </w:t>
      </w:r>
      <w:r>
        <w:rPr>
          <w:i w:val="0"/>
          <w:rtl w:val="0"/>
        </w:rPr>
        <w:t>Quản trị viên xem danh sách giao dịch, kiểm tra trạng thái giao dịch, và xử lý hoàn tiền (nếu có yêu cầu) để quản lý các giao dịch thanh toán vé.</w:t>
      </w:r>
    </w:p>
    <w:p w14:paraId="00000714">
      <w:pPr>
        <w:keepNext w:val="0"/>
        <w:keepLines w:val="0"/>
        <w:pageBreakBefore w:val="0"/>
        <w:widowControl/>
        <w:spacing w:line="360" w:lineRule="auto"/>
        <w:ind w:firstLine="360"/>
        <w:jc w:val="both"/>
        <w:rPr>
          <w:b/>
          <w:i w:val="0"/>
        </w:rPr>
      </w:pPr>
      <w:r>
        <w:rPr>
          <w:b/>
          <w:i w:val="0"/>
          <w:rtl w:val="0"/>
        </w:rPr>
        <w:t>Tác nhân, mô tả chung:</w:t>
      </w:r>
    </w:p>
    <w:p w14:paraId="00000715">
      <w:pPr>
        <w:numPr>
          <w:ilvl w:val="0"/>
          <w:numId w:val="63"/>
        </w:numPr>
        <w:spacing w:line="360" w:lineRule="auto"/>
        <w:ind w:left="720" w:hanging="360"/>
        <w:jc w:val="both"/>
        <w:rPr>
          <w:u w:val="none"/>
        </w:rPr>
      </w:pPr>
      <w:r>
        <w:rPr>
          <w:b/>
          <w:rtl w:val="0"/>
        </w:rPr>
        <w:t>Tác nhân chính</w:t>
      </w:r>
      <w:r>
        <w:rPr>
          <w:rtl w:val="0"/>
        </w:rPr>
        <w:t>: Quản trị viên.</w:t>
      </w:r>
    </w:p>
    <w:p w14:paraId="00000716">
      <w:pPr>
        <w:numPr>
          <w:ilvl w:val="0"/>
          <w:numId w:val="63"/>
        </w:numPr>
        <w:spacing w:line="360" w:lineRule="auto"/>
        <w:ind w:left="720" w:hanging="360"/>
        <w:jc w:val="both"/>
        <w:rPr>
          <w:u w:val="none"/>
        </w:rPr>
      </w:pPr>
      <w:r>
        <w:rPr>
          <w:b/>
          <w:rtl w:val="0"/>
        </w:rPr>
        <w:t>Bối cảnh</w:t>
      </w:r>
      <w:r>
        <w:rPr>
          <w:rtl w:val="0"/>
        </w:rPr>
        <w:t>: Quản trị viên đã đăng nhập, truy cập trang "Quản lý giao dịch" trên website để thực hiện các thao tác quản lý.</w:t>
      </w:r>
    </w:p>
    <w:p w14:paraId="00000717">
      <w:pPr>
        <w:keepNext w:val="0"/>
        <w:keepLines w:val="0"/>
        <w:pageBreakBefore w:val="0"/>
        <w:widowControl/>
        <w:spacing w:line="360" w:lineRule="auto"/>
        <w:ind w:firstLine="360"/>
        <w:jc w:val="both"/>
        <w:rPr>
          <w:b/>
          <w:shd w:val="clear" w:fill="CCFFCC"/>
        </w:rPr>
      </w:pPr>
      <w:r>
        <w:rPr>
          <w:b/>
          <w:i w:val="0"/>
          <w:rtl w:val="0"/>
        </w:rPr>
        <w:t>Luồng sự kiện chính:</w:t>
      </w:r>
    </w:p>
    <w:sdt>
      <w:sdtPr>
        <w:tag w:val="goog_rdk_4"/>
        <w:id w:val="147475754"/>
        <w:lock w:val="contentLocked"/>
      </w:sdtPr>
      <w:sdtContent>
        <w:tbl>
          <w:tblPr>
            <w:tblStyle w:val="280"/>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88"/>
            <w:gridCol w:w="4527"/>
          </w:tblGrid>
          <w:tr w14:paraId="1363D1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718">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719">
                <w:pPr>
                  <w:widowControl w:val="0"/>
                  <w:spacing w:line="360" w:lineRule="auto"/>
                  <w:jc w:val="center"/>
                </w:pPr>
                <w:r>
                  <w:rPr>
                    <w:rtl w:val="0"/>
                  </w:rPr>
                  <w:t>Phản ứng của hệ thống</w:t>
                </w:r>
              </w:p>
            </w:tc>
          </w:tr>
          <w:tr w14:paraId="1FF1D8B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71A">
                <w:pPr>
                  <w:widowControl w:val="0"/>
                </w:pPr>
                <w:r>
                  <w:rPr>
                    <w:rtl w:val="0"/>
                  </w:rPr>
                  <w:t>1. Quản trị viên truy cập trang "Quản lý giao dịch" trên website.</w:t>
                </w:r>
              </w:p>
              <w:p w14:paraId="0000071B">
                <w:pPr>
                  <w:widowControl w:val="0"/>
                </w:pPr>
              </w:p>
              <w:p w14:paraId="0000071C">
                <w:pPr>
                  <w:widowControl w:val="0"/>
                </w:pPr>
              </w:p>
              <w:p w14:paraId="0000071D">
                <w:pPr>
                  <w:widowControl w:val="0"/>
                </w:pPr>
              </w:p>
              <w:p w14:paraId="0000071E">
                <w:pPr>
                  <w:widowControl w:val="0"/>
                </w:pPr>
              </w:p>
              <w:p w14:paraId="0000071F">
                <w:pPr>
                  <w:widowControl w:val="0"/>
                </w:pPr>
              </w:p>
              <w:p w14:paraId="00000720">
                <w:pPr>
                  <w:widowControl w:val="0"/>
                </w:pPr>
              </w:p>
              <w:p w14:paraId="00000721">
                <w:pPr>
                  <w:widowControl w:val="0"/>
                </w:pPr>
              </w:p>
              <w:p w14:paraId="00000722">
                <w:pPr>
                  <w:widowControl w:val="0"/>
                </w:pPr>
              </w:p>
              <w:p w14:paraId="00000723">
                <w:pPr>
                  <w:widowControl w:val="0"/>
                </w:pPr>
              </w:p>
              <w:p w14:paraId="00000724">
                <w:pPr>
                  <w:widowControl w:val="0"/>
                </w:pPr>
              </w:p>
              <w:p w14:paraId="00000725">
                <w:pPr>
                  <w:widowControl w:val="0"/>
                </w:pPr>
              </w:p>
              <w:p w14:paraId="00000726">
                <w:pPr>
                  <w:widowControl w:val="0"/>
                </w:pPr>
              </w:p>
              <w:p w14:paraId="00000727">
                <w:pPr>
                  <w:widowControl w:val="0"/>
                </w:pPr>
              </w:p>
              <w:p w14:paraId="00000728">
                <w:pPr>
                  <w:widowControl w:val="0"/>
                </w:pPr>
              </w:p>
              <w:p w14:paraId="00000729">
                <w:pPr>
                  <w:widowControl w:val="0"/>
                </w:pPr>
              </w:p>
              <w:p w14:paraId="0000072A">
                <w:pPr>
                  <w:widowControl w:val="0"/>
                </w:pPr>
                <w:r>
                  <w:rPr>
                    <w:rtl w:val="0"/>
                  </w:rPr>
                  <w:t>4. Quản trị viên chọn một giao dịch và thực hiện thao tác:</w:t>
                </w:r>
              </w:p>
              <w:p w14:paraId="0000072B">
                <w:pPr>
                  <w:widowControl w:val="0"/>
                </w:pPr>
                <w:r>
                  <w:rPr>
                    <w:rtl w:val="0"/>
                  </w:rPr>
                  <w:t>- Xem chi tiết giao dịch.</w:t>
                </w:r>
              </w:p>
              <w:p w14:paraId="0000072C">
                <w:pPr>
                  <w:widowControl w:val="0"/>
                </w:pPr>
                <w:r>
                  <w:rPr>
                    <w:rtl w:val="0"/>
                  </w:rPr>
                  <w:t>- Xử lý hoàn tiền.</w:t>
                </w:r>
              </w:p>
              <w:p w14:paraId="0000072D">
                <w:pPr>
                  <w:widowControl w:val="0"/>
                </w:pPr>
                <w:r>
                  <w:rPr>
                    <w:rtl w:val="0"/>
                  </w:rPr>
                  <w:t>4a. Xem chi tiết giao dịch</w:t>
                </w:r>
              </w:p>
              <w:p w14:paraId="0000072E">
                <w:pPr>
                  <w:widowControl w:val="0"/>
                </w:pPr>
                <w:r>
                  <w:rPr>
                    <w:rtl w:val="0"/>
                  </w:rPr>
                  <w:t>4a1. Quản trị viên nhấn vào một giao dịch để xem chi tiết.</w:t>
                </w:r>
              </w:p>
              <w:p w14:paraId="0000072F">
                <w:pPr>
                  <w:widowControl w:val="0"/>
                </w:pPr>
              </w:p>
              <w:p w14:paraId="00000730">
                <w:pPr>
                  <w:widowControl w:val="0"/>
                </w:pPr>
              </w:p>
              <w:p w14:paraId="00000731">
                <w:pPr>
                  <w:widowControl w:val="0"/>
                </w:pPr>
              </w:p>
              <w:p w14:paraId="00000732">
                <w:pPr>
                  <w:widowControl w:val="0"/>
                </w:pPr>
              </w:p>
              <w:p w14:paraId="00000733">
                <w:pPr>
                  <w:widowControl w:val="0"/>
                </w:pPr>
              </w:p>
              <w:p w14:paraId="00000734">
                <w:pPr>
                  <w:widowControl w:val="0"/>
                </w:pPr>
              </w:p>
              <w:p w14:paraId="00000735">
                <w:pPr>
                  <w:widowControl w:val="0"/>
                </w:pPr>
                <w:r>
                  <w:rPr>
                    <w:rtl w:val="0"/>
                  </w:rPr>
                  <w:t>4b. Xử lý hoàn tiền</w:t>
                </w:r>
              </w:p>
              <w:p w14:paraId="00000736">
                <w:pPr>
                  <w:widowControl w:val="0"/>
                </w:pPr>
                <w:r>
                  <w:rPr>
                    <w:rtl w:val="0"/>
                  </w:rPr>
                  <w:t>4b1. Quản trị viên chọn một giao dịch có trạng thái "RefundRequested", nhấn "Xử lý hoàn tiền" và xác nhận.</w:t>
                </w:r>
              </w:p>
              <w:p w14:paraId="00000737">
                <w:pPr>
                  <w:widowControl w:val="0"/>
                </w:pPr>
              </w:p>
              <w:p w14:paraId="00000738">
                <w:pPr>
                  <w:widowControl w:val="0"/>
                </w:pPr>
              </w:p>
              <w:p w14:paraId="00000739">
                <w:pPr>
                  <w:widowControl w:val="0"/>
                </w:pPr>
              </w:p>
              <w:p w14:paraId="0000073A">
                <w:pPr>
                  <w:widowControl w:val="0"/>
                </w:pPr>
              </w:p>
              <w:p w14:paraId="0000073B">
                <w:pPr>
                  <w:widowControl w:val="0"/>
                </w:pPr>
              </w:p>
              <w:p w14:paraId="0000073C">
                <w:pPr>
                  <w:widowControl w:val="0"/>
                </w:pPr>
              </w:p>
              <w:p w14:paraId="0000073D">
                <w:pPr>
                  <w:widowControl w:val="0"/>
                </w:pPr>
              </w:p>
              <w:p w14:paraId="0000073E">
                <w:pPr>
                  <w:widowControl w:val="0"/>
                </w:pPr>
              </w:p>
              <w:p w14:paraId="0000073F">
                <w:pPr>
                  <w:widowControl w:val="0"/>
                </w:pPr>
              </w:p>
              <w:p w14:paraId="00000740">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741">
                <w:pPr>
                  <w:widowControl w:val="0"/>
                  <w:rPr>
                    <w:b/>
                  </w:rPr>
                </w:pPr>
              </w:p>
              <w:p w14:paraId="00000742">
                <w:pPr>
                  <w:widowControl w:val="0"/>
                  <w:rPr>
                    <w:b/>
                  </w:rPr>
                </w:pPr>
              </w:p>
              <w:p w14:paraId="00000743">
                <w:pPr>
                  <w:widowControl w:val="0"/>
                </w:pPr>
                <w:r>
                  <w:rPr>
                    <w:rtl w:val="0"/>
                  </w:rPr>
                  <w:t>2. Hệ thống truy vấn cơ sở dữ liệu để lấy danh sách tất cả giao dịch (từ bảng Transactions), đồng thời lấy thông tin liên quan từ bảng Tickets, Users, Showtimes, Movies.</w:t>
                </w:r>
              </w:p>
              <w:p w14:paraId="00000744">
                <w:pPr>
                  <w:widowControl w:val="0"/>
                </w:pPr>
                <w:r>
                  <w:rPr>
                    <w:rtl w:val="0"/>
                  </w:rPr>
                  <w:t>3. Hệ thống hiển thị danh sách giao dịch, bao gồm các thông tin:</w:t>
                </w:r>
              </w:p>
              <w:p w14:paraId="00000745">
                <w:pPr>
                  <w:widowControl w:val="0"/>
                </w:pPr>
                <w:r>
                  <w:rPr>
                    <w:rtl w:val="0"/>
                  </w:rPr>
                  <w:t xml:space="preserve">- Mã giao dịch. </w:t>
                </w:r>
              </w:p>
              <w:p w14:paraId="00000746">
                <w:pPr>
                  <w:widowControl w:val="0"/>
                </w:pPr>
                <w:r>
                  <w:rPr>
                    <w:rtl w:val="0"/>
                  </w:rPr>
                  <w:t>- Mã vé.</w:t>
                </w:r>
              </w:p>
              <w:p w14:paraId="00000747">
                <w:pPr>
                  <w:widowControl w:val="0"/>
                </w:pPr>
                <w:r>
                  <w:rPr>
                    <w:rtl w:val="0"/>
                  </w:rPr>
                  <w:t>- Tên người đặt.</w:t>
                </w:r>
              </w:p>
              <w:p w14:paraId="00000748">
                <w:pPr>
                  <w:widowControl w:val="0"/>
                </w:pPr>
                <w:r>
                  <w:rPr>
                    <w:rtl w:val="0"/>
                  </w:rPr>
                  <w:t>- Tên phim.</w:t>
                </w:r>
              </w:p>
              <w:p w14:paraId="00000749">
                <w:pPr>
                  <w:widowControl w:val="0"/>
                </w:pPr>
                <w:r>
                  <w:rPr>
                    <w:rtl w:val="0"/>
                  </w:rPr>
                  <w:t>- Thời gian chiếu.</w:t>
                </w:r>
              </w:p>
              <w:p w14:paraId="0000074A">
                <w:pPr>
                  <w:widowControl w:val="0"/>
                </w:pPr>
                <w:r>
                  <w:rPr>
                    <w:rtl w:val="0"/>
                  </w:rPr>
                  <w:t xml:space="preserve">- Số tiền. </w:t>
                </w:r>
              </w:p>
              <w:p w14:paraId="0000074B">
                <w:pPr>
                  <w:widowControl w:val="0"/>
                </w:pPr>
                <w:r>
                  <w:rPr>
                    <w:rtl w:val="0"/>
                  </w:rPr>
                  <w:t xml:space="preserve">- Trạng thái giao dịch. </w:t>
                </w:r>
              </w:p>
              <w:p w14:paraId="0000074C">
                <w:pPr>
                  <w:widowControl w:val="0"/>
                </w:pPr>
                <w:r>
                  <w:rPr>
                    <w:rtl w:val="0"/>
                  </w:rPr>
                  <w:t>- Ngày thanh toán.</w:t>
                </w:r>
              </w:p>
              <w:p w14:paraId="0000074D">
                <w:pPr>
                  <w:widowControl w:val="0"/>
                </w:pPr>
              </w:p>
              <w:p w14:paraId="0000074E">
                <w:pPr>
                  <w:widowControl w:val="0"/>
                </w:pPr>
              </w:p>
              <w:p w14:paraId="0000074F">
                <w:pPr>
                  <w:widowControl w:val="0"/>
                </w:pPr>
              </w:p>
              <w:p w14:paraId="00000750">
                <w:pPr>
                  <w:widowControl w:val="0"/>
                </w:pPr>
              </w:p>
              <w:p w14:paraId="00000751">
                <w:pPr>
                  <w:widowControl w:val="0"/>
                </w:pPr>
              </w:p>
              <w:p w14:paraId="00000752">
                <w:pPr>
                  <w:widowControl w:val="0"/>
                </w:pPr>
              </w:p>
              <w:p w14:paraId="00000753">
                <w:pPr>
                  <w:widowControl w:val="0"/>
                </w:pPr>
              </w:p>
              <w:p w14:paraId="00000754">
                <w:pPr>
                  <w:widowControl w:val="0"/>
                </w:pPr>
                <w:r>
                  <w:rPr>
                    <w:rtl w:val="0"/>
                  </w:rPr>
                  <w:t xml:space="preserve">4a2. Hệ thống hiển thị chi tiết giao dịch: - Mã giao dịch, mã vé, tên người đặt, tên phim, thời gian chiếu, số tiền, trạng thái giao dịch, ngày thanh toán. </w:t>
                </w:r>
              </w:p>
              <w:p w14:paraId="00000755">
                <w:pPr>
                  <w:widowControl w:val="0"/>
                </w:pPr>
                <w:r>
                  <w:rPr>
                    <w:rtl w:val="0"/>
                  </w:rPr>
                  <w:t>- Thông tin bổ sung (nếu có): Lý do yêu cầu hoàn tiền (ví dụ: "Vé đã bị hủy").</w:t>
                </w:r>
              </w:p>
              <w:p w14:paraId="00000756">
                <w:pPr>
                  <w:widowControl w:val="0"/>
                </w:pPr>
              </w:p>
              <w:p w14:paraId="00000757">
                <w:pPr>
                  <w:widowControl w:val="0"/>
                </w:pPr>
              </w:p>
              <w:p w14:paraId="00000758">
                <w:pPr>
                  <w:widowControl w:val="0"/>
                </w:pPr>
              </w:p>
              <w:p w14:paraId="00000759">
                <w:pPr>
                  <w:widowControl w:val="0"/>
                </w:pPr>
              </w:p>
              <w:p w14:paraId="0000075A">
                <w:pPr>
                  <w:widowControl w:val="0"/>
                </w:pPr>
                <w:r>
                  <w:rPr>
                    <w:rtl w:val="0"/>
                  </w:rPr>
                  <w:t>4b2. Hệ thống kiểm tra:</w:t>
                </w:r>
              </w:p>
              <w:p w14:paraId="0000075B">
                <w:pPr>
                  <w:widowControl w:val="0"/>
                </w:pPr>
                <w:r>
                  <w:rPr>
                    <w:rtl w:val="0"/>
                  </w:rPr>
                  <w:t>- Trạng thái giao dịch có phải là "RefundRequested" không.</w:t>
                </w:r>
              </w:p>
              <w:p w14:paraId="0000075C">
                <w:pPr>
                  <w:widowControl w:val="0"/>
                </w:pPr>
                <w:r>
                  <w:rPr>
                    <w:rtl w:val="0"/>
                  </w:rPr>
                  <w:t>- Vé liên quan (Tickets) đã bị hủy chưa (không còn tồn tại trong bảng Tickets).</w:t>
                </w:r>
              </w:p>
              <w:p w14:paraId="0000075D">
                <w:pPr>
                  <w:widowControl w:val="0"/>
                </w:pPr>
                <w:r>
                  <w:rPr>
                    <w:rtl w:val="0"/>
                  </w:rPr>
                  <w:t>4b3. Nếu hợp lệ, hệ thống:</w:t>
                </w:r>
              </w:p>
              <w:p w14:paraId="0000075E">
                <w:pPr>
                  <w:widowControl w:val="0"/>
                </w:pPr>
                <w:r>
                  <w:rPr>
                    <w:rtl w:val="0"/>
                  </w:rPr>
                  <w:t xml:space="preserve">- Cập nhật trạng thái giao dịch. </w:t>
                </w:r>
              </w:p>
              <w:p w14:paraId="0000075F">
                <w:pPr>
                  <w:widowControl w:val="0"/>
                </w:pPr>
                <w:r>
                  <w:rPr>
                    <w:rtl w:val="0"/>
                  </w:rPr>
                  <w:t xml:space="preserve">- Ghi nhận thời gian hoàn tiền. </w:t>
                </w:r>
              </w:p>
              <w:p w14:paraId="00000760">
                <w:pPr>
                  <w:widowControl w:val="0"/>
                </w:pPr>
                <w:r>
                  <w:rPr>
                    <w:rtl w:val="0"/>
                  </w:rPr>
                  <w:t>- Gửi thông báo cho người dùng (nếu có hệ thống thông báo, ví dụ: email).</w:t>
                </w:r>
              </w:p>
              <w:p w14:paraId="00000761">
                <w:pPr>
                  <w:widowControl w:val="0"/>
                </w:pPr>
                <w:r>
                  <w:rPr>
                    <w:rtl w:val="0"/>
                  </w:rPr>
                  <w:t>- Hiển thị thông báo: "Xử lý hoàn tiền thành công."</w:t>
                </w:r>
              </w:p>
              <w:p w14:paraId="00000762">
                <w:pPr>
                  <w:widowControl w:val="0"/>
                </w:pPr>
                <w:r>
                  <w:rPr>
                    <w:rtl w:val="0"/>
                  </w:rPr>
                  <w:t>5. Hệ thống làm mới danh sách giao dịch để hiển thị thay đổi.</w:t>
                </w:r>
              </w:p>
              <w:p w14:paraId="00000763">
                <w:pPr>
                  <w:widowControl w:val="0"/>
                </w:pPr>
                <w:r>
                  <w:rPr>
                    <w:rtl w:val="0"/>
                  </w:rPr>
                  <w:t>6. Kết thúc Use Case.</w:t>
                </w:r>
              </w:p>
            </w:tc>
          </w:tr>
        </w:tbl>
      </w:sdtContent>
    </w:sdt>
    <w:p w14:paraId="00000764">
      <w:pPr>
        <w:keepNext w:val="0"/>
        <w:keepLines w:val="0"/>
        <w:pageBreakBefore w:val="0"/>
        <w:widowControl/>
        <w:spacing w:line="360" w:lineRule="auto"/>
        <w:ind w:firstLine="360"/>
        <w:jc w:val="center"/>
        <w:rPr>
          <w:b w:val="0"/>
          <w:i/>
        </w:rPr>
      </w:pPr>
      <w:r>
        <w:rPr>
          <w:b w:val="0"/>
          <w:i/>
          <w:rtl w:val="0"/>
        </w:rPr>
        <w:t xml:space="preserve">Bảng 2.29 Luồng </w:t>
      </w:r>
      <w:r>
        <w:rPr>
          <w:i/>
          <w:rtl w:val="0"/>
        </w:rPr>
        <w:t>sự kiện chính</w:t>
      </w:r>
      <w:r>
        <w:rPr>
          <w:b w:val="0"/>
          <w:i/>
          <w:rtl w:val="0"/>
        </w:rPr>
        <w:t xml:space="preserve"> Usecase Quản lý giao dịch</w:t>
      </w:r>
    </w:p>
    <w:p w14:paraId="00000765">
      <w:pPr>
        <w:keepNext w:val="0"/>
        <w:keepLines w:val="0"/>
        <w:pageBreakBefore w:val="0"/>
        <w:widowControl/>
        <w:spacing w:line="360" w:lineRule="auto"/>
        <w:ind w:firstLine="360"/>
        <w:jc w:val="both"/>
        <w:rPr>
          <w:b/>
          <w:shd w:val="clear" w:fill="CCFFCC"/>
        </w:rPr>
      </w:pPr>
      <w:r>
        <w:rPr>
          <w:b/>
          <w:i w:val="0"/>
          <w:rtl w:val="0"/>
        </w:rPr>
        <w:t xml:space="preserve"> Luồng thay thế:</w:t>
      </w:r>
    </w:p>
    <w:sdt>
      <w:sdtPr>
        <w:tag w:val="goog_rdk_5"/>
        <w:id w:val="147455054"/>
        <w:lock w:val="contentLocked"/>
      </w:sdtPr>
      <w:sdtContent>
        <w:tbl>
          <w:tblPr>
            <w:tblStyle w:val="281"/>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88"/>
            <w:gridCol w:w="4527"/>
          </w:tblGrid>
          <w:tr w14:paraId="7977529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766">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767">
                <w:pPr>
                  <w:widowControl w:val="0"/>
                  <w:spacing w:line="360" w:lineRule="auto"/>
                  <w:jc w:val="center"/>
                </w:pPr>
                <w:r>
                  <w:rPr>
                    <w:rtl w:val="0"/>
                  </w:rPr>
                  <w:t>Phản ứng của hệ thống</w:t>
                </w:r>
              </w:p>
            </w:tc>
          </w:tr>
          <w:tr w14:paraId="661A519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768">
                <w:pPr>
                  <w:widowControl w:val="0"/>
                </w:pPr>
                <w:r>
                  <w:rPr>
                    <w:rtl w:val="0"/>
                  </w:rPr>
                  <w:t>Luồng thay thế 2b: Lỗi hệ thống khi truy vấn dữ liệu</w:t>
                </w:r>
              </w:p>
              <w:p w14:paraId="00000769">
                <w:pPr>
                  <w:widowControl w:val="0"/>
                </w:pPr>
              </w:p>
              <w:p w14:paraId="0000076A">
                <w:pPr>
                  <w:widowControl w:val="0"/>
                </w:pPr>
              </w:p>
              <w:p w14:paraId="0000076B">
                <w:pPr>
                  <w:widowControl w:val="0"/>
                </w:pPr>
              </w:p>
              <w:p w14:paraId="0000076C">
                <w:pPr>
                  <w:widowControl w:val="0"/>
                </w:pPr>
              </w:p>
              <w:p w14:paraId="0000076D">
                <w:pPr>
                  <w:widowControl w:val="0"/>
                </w:pPr>
              </w:p>
              <w:p w14:paraId="0000076E">
                <w:pPr>
                  <w:widowControl w:val="0"/>
                </w:pPr>
                <w:r>
                  <w:rPr>
                    <w:rtl w:val="0"/>
                  </w:rPr>
                  <w:t>Luồng thay thế 4b2a: Không thể xử lý hoàn tiền</w:t>
                </w:r>
              </w:p>
              <w:p w14:paraId="0000076F">
                <w:pPr>
                  <w:widowControl w:val="0"/>
                </w:pPr>
              </w:p>
              <w:p w14:paraId="00000770">
                <w:pPr>
                  <w:widowControl w:val="0"/>
                </w:pPr>
              </w:p>
              <w:p w14:paraId="00000771">
                <w:pPr>
                  <w:widowControl w:val="0"/>
                </w:pPr>
              </w:p>
              <w:p w14:paraId="00000772">
                <w:pPr>
                  <w:widowControl w:val="0"/>
                </w:pPr>
              </w:p>
              <w:p w14:paraId="00000773">
                <w:pPr>
                  <w:widowControl w:val="0"/>
                </w:pPr>
              </w:p>
              <w:p w14:paraId="00000774">
                <w:pPr>
                  <w:widowControl w:val="0"/>
                </w:pPr>
              </w:p>
              <w:p w14:paraId="00000775">
                <w:pPr>
                  <w:widowControl w:val="0"/>
                </w:pPr>
              </w:p>
              <w:p w14:paraId="00000776">
                <w:pPr>
                  <w:widowControl w:val="0"/>
                </w:pPr>
              </w:p>
              <w:p w14:paraId="00000777">
                <w:pPr>
                  <w:widowControl w:val="0"/>
                </w:pPr>
                <w:r>
                  <w:rPr>
                    <w:rtl w:val="0"/>
                  </w:rPr>
                  <w:t>Luồng thay thế 4b1a: Quản trị viên hủy xử lý hoàn tiền</w:t>
                </w:r>
              </w:p>
              <w:p w14:paraId="00000778">
                <w:pPr>
                  <w:widowControl w:val="0"/>
                </w:pPr>
                <w:r>
                  <w:rPr>
                    <w:rtl w:val="0"/>
                  </w:rPr>
                  <w:t>4b1a1. Quản trị viên hủy thao tác xử lý hoàn tiền (nhấn "Hủy" trong cửa sổ xác nhận).</w:t>
                </w:r>
              </w:p>
              <w:p w14:paraId="00000779">
                <w:pPr>
                  <w:widowControl w:val="0"/>
                </w:pPr>
              </w:p>
              <w:p w14:paraId="0000077A">
                <w:pPr>
                  <w:widowControl w:val="0"/>
                </w:pPr>
              </w:p>
              <w:p w14:paraId="0000077B">
                <w:pPr>
                  <w:widowControl w:val="0"/>
                </w:pPr>
              </w:p>
              <w:p w14:paraId="0000077C">
                <w:pPr>
                  <w:widowControl w:val="0"/>
                </w:pPr>
                <w:r>
                  <w:rPr>
                    <w:rtl w:val="0"/>
                  </w:rPr>
                  <w:t>Luồng thay thế 4c: Quản trị viên không thực hiện thay đổi</w:t>
                </w:r>
              </w:p>
              <w:p w14:paraId="0000077D">
                <w:pPr>
                  <w:widowControl w:val="0"/>
                </w:pPr>
                <w:r>
                  <w:rPr>
                    <w:rtl w:val="0"/>
                  </w:rPr>
                  <w:t>4c1. Quản trị viên không chọn thao tác nào và thoát khỏi trang.</w:t>
                </w:r>
              </w:p>
              <w:p w14:paraId="0000077E">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77F">
                <w:pPr>
                  <w:widowControl w:val="0"/>
                  <w:rPr>
                    <w:b/>
                  </w:rPr>
                </w:pPr>
              </w:p>
              <w:p w14:paraId="00000780">
                <w:pPr>
                  <w:widowControl w:val="0"/>
                  <w:rPr>
                    <w:b/>
                  </w:rPr>
                </w:pPr>
              </w:p>
              <w:p w14:paraId="00000781">
                <w:pPr>
                  <w:widowControl w:val="0"/>
                </w:pPr>
                <w:r>
                  <w:rPr>
                    <w:rtl w:val="0"/>
                  </w:rPr>
                  <w:t>2b1. Nếu có lỗi khi truy vấn dữ liệu (ví dụ: mất kết nối cơ sở dữ liệu), hiển thị thông báo: "Đã có lỗi xảy ra, vui lòng thử lại sau."</w:t>
                </w:r>
              </w:p>
              <w:p w14:paraId="00000782">
                <w:pPr>
                  <w:widowControl w:val="0"/>
                </w:pPr>
                <w:r>
                  <w:rPr>
                    <w:rtl w:val="0"/>
                  </w:rPr>
                  <w:t>2b2. Kết thúc Use Case.</w:t>
                </w:r>
              </w:p>
              <w:p w14:paraId="00000783">
                <w:pPr>
                  <w:widowControl w:val="0"/>
                </w:pPr>
              </w:p>
              <w:p w14:paraId="00000784">
                <w:pPr>
                  <w:widowControl w:val="0"/>
                </w:pPr>
              </w:p>
              <w:p w14:paraId="00000785">
                <w:pPr>
                  <w:widowControl w:val="0"/>
                </w:pPr>
                <w:r>
                  <w:rPr>
                    <w:rtl w:val="0"/>
                  </w:rPr>
                  <w:t>4b2a1. Nếu trạng thái giao dịch không phải "RefundRequested" hoặc vé vẫn còn tồn tại (chưa bị hủy), hiển thị thông báo: "Không thể xử lý hoàn tiền. Vui lòng kiểm tra trạng thái giao dịch hoặc vé liên quan."</w:t>
                </w:r>
              </w:p>
              <w:p w14:paraId="00000786">
                <w:pPr>
                  <w:widowControl w:val="0"/>
                </w:pPr>
                <w:r>
                  <w:rPr>
                    <w:rtl w:val="0"/>
                  </w:rPr>
                  <w:t>4b2a2. Quay lại bước 4 để Quản trị viên chọn thao tác khác.</w:t>
                </w:r>
              </w:p>
              <w:p w14:paraId="00000787">
                <w:pPr>
                  <w:widowControl w:val="0"/>
                </w:pPr>
              </w:p>
              <w:p w14:paraId="00000788">
                <w:pPr>
                  <w:widowControl w:val="0"/>
                </w:pPr>
              </w:p>
              <w:p w14:paraId="00000789">
                <w:pPr>
                  <w:widowControl w:val="0"/>
                </w:pPr>
              </w:p>
              <w:p w14:paraId="0000078A">
                <w:pPr>
                  <w:widowControl w:val="0"/>
                </w:pPr>
              </w:p>
              <w:p w14:paraId="0000078B">
                <w:pPr>
                  <w:widowControl w:val="0"/>
                </w:pPr>
              </w:p>
              <w:p w14:paraId="0000078C">
                <w:pPr>
                  <w:widowControl w:val="0"/>
                </w:pPr>
                <w:r>
                  <w:rPr>
                    <w:rtl w:val="0"/>
                  </w:rPr>
                  <w:t>4b1a2. Hệ thống giữ nguyên trạng thái giao dịch và quay lại bước 4 để Quản trị viên chọn thao tác khác.</w:t>
                </w:r>
              </w:p>
              <w:p w14:paraId="0000078D">
                <w:pPr>
                  <w:widowControl w:val="0"/>
                </w:pPr>
              </w:p>
              <w:p w14:paraId="0000078E">
                <w:pPr>
                  <w:widowControl w:val="0"/>
                </w:pPr>
              </w:p>
              <w:p w14:paraId="0000078F">
                <w:pPr>
                  <w:widowControl w:val="0"/>
                </w:pPr>
              </w:p>
              <w:p w14:paraId="00000790">
                <w:pPr>
                  <w:widowControl w:val="0"/>
                </w:pPr>
              </w:p>
              <w:p w14:paraId="00000791">
                <w:pPr>
                  <w:widowControl w:val="0"/>
                </w:pPr>
                <w:r>
                  <w:rPr>
                    <w:rtl w:val="0"/>
                  </w:rPr>
                  <w:t>4c2. Kết thúc Use Case.</w:t>
                </w:r>
              </w:p>
            </w:tc>
          </w:tr>
        </w:tbl>
      </w:sdtContent>
    </w:sdt>
    <w:p w14:paraId="00000792">
      <w:pPr>
        <w:keepNext w:val="0"/>
        <w:keepLines w:val="0"/>
        <w:pageBreakBefore w:val="0"/>
        <w:widowControl/>
        <w:spacing w:line="360" w:lineRule="auto"/>
        <w:ind w:firstLine="360"/>
        <w:jc w:val="center"/>
        <w:rPr>
          <w:b w:val="0"/>
          <w:i/>
        </w:rPr>
      </w:pPr>
      <w:r>
        <w:rPr>
          <w:b w:val="0"/>
          <w:i/>
          <w:rtl w:val="0"/>
        </w:rPr>
        <w:t>Bảng 2.30 Luồng thay thế Usecase Quản lý giao dịch</w:t>
      </w:r>
    </w:p>
    <w:p w14:paraId="00000793">
      <w:pPr>
        <w:keepNext w:val="0"/>
        <w:keepLines w:val="0"/>
        <w:pageBreakBefore w:val="0"/>
        <w:widowControl/>
        <w:spacing w:line="360" w:lineRule="auto"/>
        <w:ind w:firstLine="360"/>
        <w:jc w:val="both"/>
        <w:rPr>
          <w:b/>
          <w:i w:val="0"/>
        </w:rPr>
      </w:pPr>
      <w:r>
        <w:rPr>
          <w:b/>
          <w:i w:val="0"/>
          <w:rtl w:val="0"/>
        </w:rPr>
        <w:t>Các yêu cầu cụ thể:</w:t>
      </w:r>
    </w:p>
    <w:p w14:paraId="00000794">
      <w:pPr>
        <w:numPr>
          <w:ilvl w:val="0"/>
          <w:numId w:val="9"/>
        </w:numPr>
        <w:spacing w:line="360" w:lineRule="auto"/>
        <w:ind w:left="720" w:hanging="360"/>
        <w:jc w:val="both"/>
        <w:rPr>
          <w:u w:val="none"/>
        </w:rPr>
      </w:pPr>
      <w:r>
        <w:rPr>
          <w:rtl w:val="0"/>
        </w:rPr>
        <w:t>Hệ thống phải hiển thị đầy đủ thông tin giao dịch: mã giao dịch, mã vé, tên người đặt, tên phim, thời gian chiếu, số tiền, trạng thái giao dịch, ngày thanh toán.</w:t>
      </w:r>
    </w:p>
    <w:p w14:paraId="00000795">
      <w:pPr>
        <w:numPr>
          <w:ilvl w:val="0"/>
          <w:numId w:val="9"/>
        </w:numPr>
        <w:spacing w:line="360" w:lineRule="auto"/>
        <w:ind w:left="720" w:hanging="360"/>
        <w:jc w:val="both"/>
        <w:rPr>
          <w:u w:val="none"/>
        </w:rPr>
      </w:pPr>
      <w:r>
        <w:rPr>
          <w:rtl w:val="0"/>
        </w:rPr>
        <w:t>Hệ thống phải cho phép Quản trị viên xem chi tiết giao dịch và xử lý yêu cầu hoàn tiền.</w:t>
      </w:r>
    </w:p>
    <w:p w14:paraId="00000796">
      <w:pPr>
        <w:numPr>
          <w:ilvl w:val="0"/>
          <w:numId w:val="9"/>
        </w:numPr>
        <w:spacing w:after="0" w:afterAutospacing="0" w:line="360" w:lineRule="auto"/>
        <w:ind w:left="720" w:hanging="360"/>
        <w:jc w:val="both"/>
        <w:rPr>
          <w:u w:val="none"/>
        </w:rPr>
      </w:pPr>
      <w:r>
        <w:rPr>
          <w:rtl w:val="0"/>
        </w:rPr>
        <w:t>Khi xử lý hoàn tiền, hệ thống phải kiểm tra:</w:t>
      </w:r>
    </w:p>
    <w:p w14:paraId="00000797">
      <w:pPr>
        <w:numPr>
          <w:ilvl w:val="0"/>
          <w:numId w:val="2"/>
        </w:numPr>
        <w:spacing w:before="0" w:beforeAutospacing="0" w:after="0" w:afterAutospacing="0" w:line="360" w:lineRule="auto"/>
        <w:ind w:left="1440" w:hanging="360"/>
      </w:pPr>
      <w:r>
        <w:rPr>
          <w:rtl w:val="0"/>
        </w:rPr>
        <w:t>Trạng thái giao dịch phải là "RefundRequested".</w:t>
      </w:r>
    </w:p>
    <w:p w14:paraId="00000798">
      <w:pPr>
        <w:numPr>
          <w:ilvl w:val="0"/>
          <w:numId w:val="2"/>
        </w:numPr>
        <w:spacing w:before="0" w:beforeAutospacing="0" w:after="0" w:afterAutospacing="0" w:line="360" w:lineRule="auto"/>
        <w:ind w:left="1440" w:hanging="360"/>
      </w:pPr>
      <w:r>
        <w:rPr>
          <w:rtl w:val="0"/>
        </w:rPr>
        <w:t>Vé liên quan phải đã bị hủy.</w:t>
      </w:r>
    </w:p>
    <w:p w14:paraId="00000799">
      <w:pPr>
        <w:numPr>
          <w:ilvl w:val="0"/>
          <w:numId w:val="64"/>
        </w:numPr>
        <w:spacing w:after="0" w:afterAutospacing="0" w:line="360" w:lineRule="auto"/>
        <w:ind w:left="720" w:hanging="360"/>
        <w:jc w:val="both"/>
        <w:rPr>
          <w:u w:val="none"/>
        </w:rPr>
      </w:pPr>
      <w:r>
        <w:rPr>
          <w:rtl w:val="0"/>
        </w:rPr>
        <w:t>Sau khi xử lý hoàn tiền, hệ thống phải:</w:t>
      </w:r>
    </w:p>
    <w:p w14:paraId="0000079A">
      <w:pPr>
        <w:numPr>
          <w:ilvl w:val="0"/>
          <w:numId w:val="65"/>
        </w:numPr>
        <w:spacing w:before="0" w:beforeAutospacing="0" w:after="0" w:afterAutospacing="0" w:line="360" w:lineRule="auto"/>
        <w:ind w:left="1440" w:hanging="360"/>
      </w:pPr>
      <w:r>
        <w:rPr>
          <w:rtl w:val="0"/>
        </w:rPr>
        <w:t>Cập nhật trạng thái giao dịch thành "Refunded".</w:t>
      </w:r>
    </w:p>
    <w:p w14:paraId="0000079B">
      <w:pPr>
        <w:numPr>
          <w:ilvl w:val="0"/>
          <w:numId w:val="65"/>
        </w:numPr>
        <w:spacing w:before="0" w:beforeAutospacing="0" w:after="0" w:afterAutospacing="0" w:line="360" w:lineRule="auto"/>
        <w:ind w:left="1440" w:hanging="360"/>
      </w:pPr>
      <w:r>
        <w:rPr>
          <w:rtl w:val="0"/>
        </w:rPr>
        <w:t>Ghi nhận thời gian hoàn tiền.</w:t>
      </w:r>
    </w:p>
    <w:p w14:paraId="0000079C">
      <w:pPr>
        <w:numPr>
          <w:ilvl w:val="0"/>
          <w:numId w:val="65"/>
        </w:numPr>
        <w:spacing w:before="0" w:beforeAutospacing="0" w:after="0" w:afterAutospacing="0" w:line="360" w:lineRule="auto"/>
        <w:ind w:left="1440" w:hanging="360"/>
      </w:pPr>
      <w:r>
        <w:rPr>
          <w:rtl w:val="0"/>
        </w:rPr>
        <w:t>Gửi thông báo cho người dùng (nếu có hệ thống thông báo).</w:t>
      </w:r>
    </w:p>
    <w:p w14:paraId="0000079D">
      <w:pPr>
        <w:numPr>
          <w:ilvl w:val="0"/>
          <w:numId w:val="66"/>
        </w:numPr>
        <w:spacing w:line="360" w:lineRule="auto"/>
        <w:ind w:left="720" w:hanging="360"/>
        <w:jc w:val="both"/>
        <w:rPr>
          <w:u w:val="none"/>
        </w:rPr>
      </w:pPr>
      <w:r>
        <w:rPr>
          <w:rtl w:val="0"/>
        </w:rPr>
        <w:t>Trang "Quản lý giao dịch" phải phản hồi nhanh (trong vòng 2 giây) và có giao diện thân thiện.</w:t>
      </w:r>
    </w:p>
    <w:p w14:paraId="0000079E">
      <w:pPr>
        <w:keepNext w:val="0"/>
        <w:keepLines w:val="0"/>
        <w:pageBreakBefore w:val="0"/>
        <w:widowControl/>
        <w:spacing w:line="360" w:lineRule="auto"/>
        <w:ind w:firstLine="360"/>
        <w:jc w:val="both"/>
      </w:pPr>
      <w:r>
        <w:rPr>
          <w:b/>
          <w:i w:val="0"/>
          <w:rtl w:val="0"/>
        </w:rPr>
        <w:t xml:space="preserve">Điều kiện trước: </w:t>
      </w:r>
      <w:r>
        <w:rPr>
          <w:i w:val="0"/>
          <w:rtl w:val="0"/>
        </w:rPr>
        <w:t>Quản trị viên đã đăng nhập vào hệ thống.</w:t>
      </w:r>
    </w:p>
    <w:p w14:paraId="0000079F">
      <w:pPr>
        <w:keepNext w:val="0"/>
        <w:keepLines w:val="0"/>
        <w:pageBreakBefore w:val="0"/>
        <w:widowControl/>
        <w:spacing w:line="360" w:lineRule="auto"/>
        <w:ind w:firstLine="360"/>
      </w:pPr>
      <w:r>
        <w:rPr>
          <w:b/>
          <w:i w:val="0"/>
          <w:rtl w:val="0"/>
        </w:rPr>
        <w:t xml:space="preserve">Điều kiện sau: </w:t>
      </w:r>
      <w:r>
        <w:rPr>
          <w:i w:val="0"/>
          <w:rtl w:val="0"/>
        </w:rPr>
        <w:t>Danh sách giao dịch được xem và cập nhật thành công (nếu có); yêu cầu hoàn tiền được xử lý (nếu chọn); hoặc thông báo lỗi nếu có vấn đề.</w:t>
      </w:r>
    </w:p>
    <w:p w14:paraId="000007A0">
      <w:pPr>
        <w:pStyle w:val="5"/>
        <w:numPr>
          <w:ilvl w:val="0"/>
          <w:numId w:val="28"/>
        </w:numPr>
        <w:ind w:left="720" w:hanging="360"/>
      </w:pPr>
      <w:r>
        <w:rPr>
          <w:rtl w:val="0"/>
        </w:rPr>
        <w:t>Usecase Quản lý dữ liệu chatbot</w:t>
      </w:r>
    </w:p>
    <w:p w14:paraId="000007A1">
      <w:pPr>
        <w:keepNext w:val="0"/>
        <w:keepLines w:val="0"/>
        <w:pageBreakBefore w:val="0"/>
        <w:widowControl/>
        <w:spacing w:line="360" w:lineRule="auto"/>
        <w:jc w:val="center"/>
        <w:rPr>
          <w:i/>
        </w:rPr>
      </w:pPr>
      <w:r>
        <w:rPr>
          <w:i/>
          <w:rtl w:val="0"/>
        </w:rPr>
        <w:t>Hình 2.19 Usecase Quản lý chatbot</w:t>
      </w:r>
    </w:p>
    <w:p w14:paraId="000007A2">
      <w:pPr>
        <w:keepNext w:val="0"/>
        <w:keepLines w:val="0"/>
        <w:pageBreakBefore w:val="0"/>
        <w:widowControl/>
        <w:spacing w:line="360" w:lineRule="auto"/>
        <w:ind w:firstLine="360"/>
        <w:jc w:val="both"/>
      </w:pPr>
      <w:r>
        <w:rPr>
          <w:b/>
          <w:i w:val="0"/>
          <w:rtl w:val="0"/>
        </w:rPr>
        <w:t xml:space="preserve">Mục đích: </w:t>
      </w:r>
      <w:r>
        <w:rPr>
          <w:i w:val="0"/>
          <w:rtl w:val="0"/>
        </w:rPr>
        <w:t>Quản trị viên cấu hình, cập nhật, hoặc kiểm tra dữ liệu chatbot (mẫu câu trả lời, lịch sử trò chuyện) để đảm bảo chatbot hoạt động hiệu quả, hỗ trợ người dùng.</w:t>
      </w:r>
    </w:p>
    <w:p w14:paraId="000007A3">
      <w:pPr>
        <w:keepNext w:val="0"/>
        <w:keepLines w:val="0"/>
        <w:pageBreakBefore w:val="0"/>
        <w:widowControl/>
        <w:spacing w:line="360" w:lineRule="auto"/>
        <w:ind w:firstLine="360"/>
        <w:jc w:val="both"/>
        <w:rPr>
          <w:b/>
        </w:rPr>
      </w:pPr>
      <w:r>
        <w:rPr>
          <w:b/>
          <w:i w:val="0"/>
          <w:rtl w:val="0"/>
        </w:rPr>
        <w:t xml:space="preserve">Tác nhân, mô tả chung: </w:t>
      </w:r>
    </w:p>
    <w:p w14:paraId="000007A4">
      <w:pPr>
        <w:numPr>
          <w:ilvl w:val="0"/>
          <w:numId w:val="67"/>
        </w:numPr>
        <w:spacing w:line="360" w:lineRule="auto"/>
        <w:ind w:left="720" w:hanging="360"/>
        <w:jc w:val="both"/>
        <w:rPr>
          <w:u w:val="none"/>
        </w:rPr>
      </w:pPr>
      <w:r>
        <w:rPr>
          <w:b/>
          <w:rtl w:val="0"/>
        </w:rPr>
        <w:t>Tác nhân</w:t>
      </w:r>
      <w:r>
        <w:rPr>
          <w:rtl w:val="0"/>
        </w:rPr>
        <w:t>: Quản trị viên và hệ thống website.</w:t>
      </w:r>
    </w:p>
    <w:p w14:paraId="000007A5">
      <w:pPr>
        <w:numPr>
          <w:ilvl w:val="0"/>
          <w:numId w:val="67"/>
        </w:numPr>
        <w:spacing w:line="360" w:lineRule="auto"/>
        <w:ind w:left="720" w:hanging="360"/>
        <w:jc w:val="both"/>
        <w:rPr>
          <w:u w:val="none"/>
        </w:rPr>
      </w:pPr>
      <w:r>
        <w:rPr>
          <w:b/>
          <w:rtl w:val="0"/>
        </w:rPr>
        <w:t>Mô tả chung</w:t>
      </w:r>
      <w:r>
        <w:rPr>
          <w:rtl w:val="0"/>
        </w:rPr>
        <w:t>: Quản trị viên truy cập trang "Quản lý chatbot" trên website để thêm, chỉnh sửa, xóa mẫu câu trả lời của chatbot, hoặc xem lịch sử trò chuyện.</w:t>
      </w:r>
    </w:p>
    <w:p w14:paraId="000007A6">
      <w:pPr>
        <w:keepNext w:val="0"/>
        <w:keepLines w:val="0"/>
        <w:pageBreakBefore w:val="0"/>
        <w:widowControl/>
        <w:spacing w:line="360" w:lineRule="auto"/>
        <w:ind w:firstLine="360"/>
        <w:jc w:val="both"/>
        <w:rPr>
          <w:b/>
          <w:shd w:val="clear" w:fill="CCFFCC"/>
        </w:rPr>
      </w:pPr>
      <w:r>
        <w:rPr>
          <w:b/>
          <w:i w:val="0"/>
          <w:rtl w:val="0"/>
        </w:rPr>
        <w:t>Luồng sự kiện chính:</w:t>
      </w:r>
    </w:p>
    <w:sdt>
      <w:sdtPr>
        <w:tag w:val="goog_rdk_6"/>
        <w:id w:val="147478473"/>
        <w:lock w:val="contentLocked"/>
      </w:sdtPr>
      <w:sdtContent>
        <w:tbl>
          <w:tblPr>
            <w:tblStyle w:val="282"/>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88"/>
            <w:gridCol w:w="4527"/>
          </w:tblGrid>
          <w:tr w14:paraId="192EBC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7A7">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7A8">
                <w:pPr>
                  <w:widowControl w:val="0"/>
                  <w:spacing w:line="360" w:lineRule="auto"/>
                  <w:jc w:val="center"/>
                </w:pPr>
                <w:r>
                  <w:rPr>
                    <w:rtl w:val="0"/>
                  </w:rPr>
                  <w:t>Phản ứng của hệ thống</w:t>
                </w:r>
              </w:p>
            </w:tc>
          </w:tr>
          <w:tr w14:paraId="63C01C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7A9">
                <w:pPr>
                  <w:widowControl w:val="0"/>
                </w:pPr>
                <w:r>
                  <w:rPr>
                    <w:rtl w:val="0"/>
                  </w:rPr>
                  <w:t>1. Quản trị viên truy cập trang "Quản lý chatbot" trên website.</w:t>
                </w:r>
              </w:p>
              <w:p w14:paraId="000007AA">
                <w:pPr>
                  <w:widowControl w:val="0"/>
                </w:pPr>
              </w:p>
              <w:p w14:paraId="000007AB">
                <w:pPr>
                  <w:widowControl w:val="0"/>
                </w:pPr>
              </w:p>
              <w:p w14:paraId="000007AC">
                <w:pPr>
                  <w:widowControl w:val="0"/>
                </w:pPr>
              </w:p>
              <w:p w14:paraId="000007AD">
                <w:pPr>
                  <w:widowControl w:val="0"/>
                </w:pPr>
              </w:p>
              <w:p w14:paraId="000007AE">
                <w:pPr>
                  <w:widowControl w:val="0"/>
                </w:pPr>
              </w:p>
              <w:p w14:paraId="000007AF">
                <w:pPr>
                  <w:widowControl w:val="0"/>
                </w:pPr>
              </w:p>
              <w:p w14:paraId="000007B0">
                <w:pPr>
                  <w:widowControl w:val="0"/>
                </w:pPr>
              </w:p>
              <w:p w14:paraId="000007B1">
                <w:pPr>
                  <w:widowControl w:val="0"/>
                </w:pPr>
                <w:r>
                  <w:rPr>
                    <w:rtl w:val="0"/>
                  </w:rPr>
                  <w:t>4. Quản trị viên chọn một trong các thao tác:</w:t>
                </w:r>
              </w:p>
              <w:p w14:paraId="000007B2">
                <w:pPr>
                  <w:widowControl w:val="0"/>
                </w:pPr>
                <w:r>
                  <w:rPr>
                    <w:rtl w:val="0"/>
                  </w:rPr>
                  <w:t xml:space="preserve">- Thêm mẫu câu trả lời mới. </w:t>
                </w:r>
              </w:p>
              <w:p w14:paraId="000007B3">
                <w:pPr>
                  <w:widowControl w:val="0"/>
                </w:pPr>
                <w:r>
                  <w:rPr>
                    <w:rtl w:val="0"/>
                  </w:rPr>
                  <w:t>- Chỉnh sửa mẫu câu trả lời.</w:t>
                </w:r>
              </w:p>
              <w:p w14:paraId="000007B4">
                <w:pPr>
                  <w:widowControl w:val="0"/>
                </w:pPr>
                <w:r>
                  <w:rPr>
                    <w:rtl w:val="0"/>
                  </w:rPr>
                  <w:t>- Xóa mẫu câu trả lời.</w:t>
                </w:r>
              </w:p>
              <w:p w14:paraId="000007B5">
                <w:pPr>
                  <w:widowControl w:val="0"/>
                </w:pPr>
                <w:r>
                  <w:rPr>
                    <w:rtl w:val="0"/>
                  </w:rPr>
                  <w:t>- Xem chi tiết lịch sử trò chuyện.</w:t>
                </w:r>
              </w:p>
              <w:p w14:paraId="000007B6">
                <w:pPr>
                  <w:widowControl w:val="0"/>
                </w:pPr>
                <w:r>
                  <w:rPr>
                    <w:rtl w:val="0"/>
                  </w:rPr>
                  <w:t>4a. Thêm mẫu câu trả lời mới</w:t>
                </w:r>
              </w:p>
              <w:p w14:paraId="000007B7">
                <w:pPr>
                  <w:widowControl w:val="0"/>
                </w:pPr>
                <w:r>
                  <w:rPr>
                    <w:rtl w:val="0"/>
                  </w:rPr>
                  <w:t>4a1. Quản trị viên nhấn nút "Thêm mẫu câu trả lời mới" và nhập thông tin: ý định (ví dụ: "Đặt vé"), câu trả lời mẫu (ví dụ: "Vui lòng chọn phim và lịch chiếu.").</w:t>
                </w:r>
              </w:p>
              <w:p w14:paraId="000007B8">
                <w:pPr>
                  <w:widowControl w:val="0"/>
                </w:pPr>
              </w:p>
              <w:p w14:paraId="000007B9">
                <w:pPr>
                  <w:widowControl w:val="0"/>
                </w:pPr>
              </w:p>
              <w:p w14:paraId="000007BA">
                <w:pPr>
                  <w:widowControl w:val="0"/>
                </w:pPr>
              </w:p>
              <w:p w14:paraId="000007BB">
                <w:pPr>
                  <w:widowControl w:val="0"/>
                </w:pPr>
              </w:p>
              <w:p w14:paraId="000007BC">
                <w:pPr>
                  <w:widowControl w:val="0"/>
                </w:pPr>
              </w:p>
              <w:p w14:paraId="000007BD">
                <w:pPr>
                  <w:widowControl w:val="0"/>
                </w:pPr>
              </w:p>
              <w:p w14:paraId="000007BE">
                <w:pPr>
                  <w:widowControl w:val="0"/>
                </w:pPr>
              </w:p>
              <w:p w14:paraId="000007BF">
                <w:pPr>
                  <w:widowControl w:val="0"/>
                </w:pPr>
              </w:p>
              <w:p w14:paraId="000007C0">
                <w:pPr>
                  <w:widowControl w:val="0"/>
                </w:pPr>
                <w:r>
                  <w:rPr>
                    <w:rtl w:val="0"/>
                  </w:rPr>
                  <w:t>4c. Xóa mẫu câu trả lời</w:t>
                </w:r>
              </w:p>
              <w:p w14:paraId="000007C1">
                <w:pPr>
                  <w:widowControl w:val="0"/>
                </w:pPr>
                <w:r>
                  <w:rPr>
                    <w:rtl w:val="0"/>
                  </w:rPr>
                  <w:t>4c1. Quản trị viên chọn một mẫu câu trả lời, nhấn "Xóa" và xác nhận.</w:t>
                </w:r>
              </w:p>
              <w:p w14:paraId="000007C2">
                <w:pPr>
                  <w:widowControl w:val="0"/>
                </w:pPr>
              </w:p>
              <w:p w14:paraId="000007C3">
                <w:pPr>
                  <w:widowControl w:val="0"/>
                </w:pPr>
              </w:p>
              <w:p w14:paraId="000007C4">
                <w:pPr>
                  <w:widowControl w:val="0"/>
                </w:pPr>
              </w:p>
              <w:p w14:paraId="000007C5">
                <w:pPr>
                  <w:widowControl w:val="0"/>
                </w:pPr>
                <w:r>
                  <w:rPr>
                    <w:rtl w:val="0"/>
                  </w:rPr>
                  <w:t>4d. Xem chi tiết lịch sử trò chuyện</w:t>
                </w:r>
              </w:p>
              <w:p w14:paraId="000007C6">
                <w:pPr>
                  <w:widowControl w:val="0"/>
                </w:pPr>
                <w:r>
                  <w:rPr>
                    <w:rtl w:val="0"/>
                  </w:rPr>
                  <w:t>4d1. Quản trị viên chọn một người dùng hoặc phiên trò chuyện để xem chi tiết.</w:t>
                </w:r>
              </w:p>
              <w:p w14:paraId="000007C7">
                <w:pPr>
                  <w:widowControl w:val="0"/>
                </w:pPr>
              </w:p>
              <w:p w14:paraId="000007C8">
                <w:pPr>
                  <w:widowControl w:val="0"/>
                </w:pPr>
              </w:p>
              <w:p w14:paraId="000007C9">
                <w:pPr>
                  <w:widowControl w:val="0"/>
                </w:pPr>
              </w:p>
              <w:p w14:paraId="000007CA">
                <w:pPr>
                  <w:widowControl w:val="0"/>
                </w:pPr>
              </w:p>
              <w:p w14:paraId="000007CB">
                <w:pPr>
                  <w:widowControl w:val="0"/>
                </w:pPr>
              </w:p>
              <w:p w14:paraId="000007CC">
                <w:pPr>
                  <w:widowControl w:val="0"/>
                </w:pPr>
              </w:p>
              <w:p w14:paraId="000007CD">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7CE">
                <w:pPr>
                  <w:widowControl w:val="0"/>
                  <w:rPr>
                    <w:b/>
                  </w:rPr>
                </w:pPr>
              </w:p>
              <w:p w14:paraId="000007CF">
                <w:pPr>
                  <w:widowControl w:val="0"/>
                  <w:rPr>
                    <w:b/>
                  </w:rPr>
                </w:pPr>
              </w:p>
              <w:p w14:paraId="000007D0">
                <w:pPr>
                  <w:widowControl w:val="0"/>
                </w:pPr>
                <w:r>
                  <w:rPr>
                    <w:rtl w:val="0"/>
                  </w:rPr>
                  <w:t>2. Hệ thống truy vấn cơ sở dữ liệu để lấy danh sách mẫu câu trả lời (từ bảng ChatbotResponses) và lịch sử trò chuyện (từ bảng ChatbotHistory).</w:t>
                </w:r>
              </w:p>
              <w:p w14:paraId="000007D1">
                <w:pPr>
                  <w:widowControl w:val="0"/>
                </w:pPr>
                <w:r>
                  <w:rPr>
                    <w:rtl w:val="0"/>
                  </w:rPr>
                  <w:t>3. Hệ thống hiển thị:</w:t>
                </w:r>
              </w:p>
              <w:p w14:paraId="000007D2">
                <w:pPr>
                  <w:widowControl w:val="0"/>
                </w:pPr>
                <w:r>
                  <w:rPr>
                    <w:rtl w:val="0"/>
                  </w:rPr>
                  <w:t>- Danh sách mẫu câu trả lời</w:t>
                </w:r>
              </w:p>
              <w:p w14:paraId="000007D3">
                <w:pPr>
                  <w:widowControl w:val="0"/>
                </w:pPr>
                <w:r>
                  <w:rPr>
                    <w:rtl w:val="0"/>
                  </w:rPr>
                  <w:t>- Lịch sử trò chuyện</w:t>
                </w:r>
              </w:p>
              <w:p w14:paraId="000007D4">
                <w:pPr>
                  <w:widowControl w:val="0"/>
                </w:pPr>
              </w:p>
              <w:p w14:paraId="000007D5">
                <w:pPr>
                  <w:widowControl w:val="0"/>
                </w:pPr>
              </w:p>
              <w:p w14:paraId="000007D6">
                <w:pPr>
                  <w:widowControl w:val="0"/>
                </w:pPr>
              </w:p>
              <w:p w14:paraId="000007D7">
                <w:pPr>
                  <w:widowControl w:val="0"/>
                </w:pPr>
              </w:p>
              <w:p w14:paraId="000007D8">
                <w:pPr>
                  <w:widowControl w:val="0"/>
                </w:pPr>
              </w:p>
              <w:p w14:paraId="000007D9">
                <w:pPr>
                  <w:widowControl w:val="0"/>
                </w:pPr>
              </w:p>
              <w:p w14:paraId="000007DA">
                <w:pPr>
                  <w:widowControl w:val="0"/>
                </w:pPr>
              </w:p>
              <w:p w14:paraId="000007DB">
                <w:pPr>
                  <w:widowControl w:val="0"/>
                </w:pPr>
              </w:p>
              <w:p w14:paraId="000007DC">
                <w:pPr>
                  <w:widowControl w:val="0"/>
                </w:pPr>
              </w:p>
              <w:p w14:paraId="000007DD">
                <w:pPr>
                  <w:widowControl w:val="0"/>
                </w:pPr>
              </w:p>
              <w:p w14:paraId="000007DE">
                <w:pPr>
                  <w:widowControl w:val="0"/>
                </w:pPr>
              </w:p>
              <w:p w14:paraId="000007DF">
                <w:pPr>
                  <w:widowControl w:val="0"/>
                </w:pPr>
              </w:p>
              <w:p w14:paraId="000007E0">
                <w:pPr>
                  <w:widowControl w:val="0"/>
                </w:pPr>
                <w:r>
                  <w:rPr>
                    <w:rtl w:val="0"/>
                  </w:rPr>
                  <w:t>4b2. Hệ thống kiểm tra:</w:t>
                </w:r>
              </w:p>
              <w:p w14:paraId="000007E1">
                <w:pPr>
                  <w:widowControl w:val="0"/>
                </w:pPr>
                <w:r>
                  <w:rPr>
                    <w:rtl w:val="0"/>
                  </w:rPr>
                  <w:t xml:space="preserve"> Ý định mới có trùng với mẫu câu khác không (ngoại trừ mẫu đang chỉnh sửa). </w:t>
                </w:r>
              </w:p>
              <w:p w14:paraId="000007E2">
                <w:pPr>
                  <w:widowControl w:val="0"/>
                </w:pPr>
                <w:r>
                  <w:rPr>
                    <w:rtl w:val="0"/>
                  </w:rPr>
                  <w:t>- Câu trả lời có hợp lệ không.</w:t>
                </w:r>
              </w:p>
              <w:p w14:paraId="000007E3">
                <w:pPr>
                  <w:widowControl w:val="0"/>
                </w:pPr>
                <w:r>
                  <w:rPr>
                    <w:rtl w:val="0"/>
                  </w:rPr>
                  <w:t>4b3. Nếu hợp lệ, hệ thống cập nhật thông tin trong bảng ChatbotResponses và hiển thị thông báo: "Cập nhật mẫu câu trả lời thành công."</w:t>
                </w:r>
              </w:p>
              <w:p w14:paraId="000007E4">
                <w:pPr>
                  <w:widowControl w:val="0"/>
                </w:pPr>
              </w:p>
              <w:p w14:paraId="000007E5">
                <w:pPr>
                  <w:widowControl w:val="0"/>
                </w:pPr>
              </w:p>
              <w:p w14:paraId="000007E6">
                <w:pPr>
                  <w:widowControl w:val="0"/>
                </w:pPr>
              </w:p>
              <w:p w14:paraId="000007E7">
                <w:pPr>
                  <w:widowControl w:val="0"/>
                </w:pPr>
                <w:r>
                  <w:rPr>
                    <w:rtl w:val="0"/>
                  </w:rPr>
                  <w:t>4c2. Hệ thống xóa mẫu câu trả lời khỏi bảng ChatbotResponses và hiển thị thông báo: "Xóa mẫu câu trả lời thành công."</w:t>
                </w:r>
              </w:p>
              <w:p w14:paraId="000007E8">
                <w:pPr>
                  <w:widowControl w:val="0"/>
                </w:pPr>
              </w:p>
              <w:p w14:paraId="000007E9">
                <w:pPr>
                  <w:widowControl w:val="0"/>
                </w:pPr>
              </w:p>
              <w:p w14:paraId="000007EA">
                <w:pPr>
                  <w:widowControl w:val="0"/>
                </w:pPr>
              </w:p>
              <w:p w14:paraId="000007EB">
                <w:pPr>
                  <w:widowControl w:val="0"/>
                </w:pPr>
                <w:r>
                  <w:rPr>
                    <w:rtl w:val="0"/>
                  </w:rPr>
                  <w:t>4d2. Hệ thống hiển thị chi tiết lịch sử trò chuyện:</w:t>
                </w:r>
              </w:p>
              <w:p w14:paraId="000007EC">
                <w:pPr>
                  <w:widowControl w:val="0"/>
                </w:pPr>
                <w:r>
                  <w:rPr>
                    <w:rtl w:val="0"/>
                  </w:rPr>
                  <w:t>- Tên người dùng, danh sách tin nhắn, câu trả lời của chatbot, thời gian từng tin nhắn.</w:t>
                </w:r>
              </w:p>
              <w:p w14:paraId="000007ED">
                <w:pPr>
                  <w:widowControl w:val="0"/>
                </w:pPr>
                <w:r>
                  <w:rPr>
                    <w:rtl w:val="0"/>
                  </w:rPr>
                  <w:t>5. Hệ thống làm mới danh sách mẫu câu trả lời (nếu có thay đổi) và lịch sử trò chuyện.</w:t>
                </w:r>
              </w:p>
              <w:p w14:paraId="000007EE">
                <w:pPr>
                  <w:widowControl w:val="0"/>
                </w:pPr>
                <w:r>
                  <w:rPr>
                    <w:rtl w:val="0"/>
                  </w:rPr>
                  <w:t>6. Kết thúc Use Case.</w:t>
                </w:r>
              </w:p>
            </w:tc>
          </w:tr>
        </w:tbl>
      </w:sdtContent>
    </w:sdt>
    <w:p w14:paraId="000007EF">
      <w:pPr>
        <w:keepNext w:val="0"/>
        <w:keepLines w:val="0"/>
        <w:pageBreakBefore w:val="0"/>
        <w:widowControl/>
        <w:spacing w:line="360" w:lineRule="auto"/>
        <w:ind w:firstLine="360"/>
        <w:jc w:val="center"/>
        <w:rPr>
          <w:b w:val="0"/>
          <w:i/>
        </w:rPr>
      </w:pPr>
      <w:r>
        <w:rPr>
          <w:b w:val="0"/>
          <w:i/>
          <w:rtl w:val="0"/>
        </w:rPr>
        <w:t xml:space="preserve">Bảng 2.31 Luồng </w:t>
      </w:r>
      <w:r>
        <w:rPr>
          <w:i/>
          <w:rtl w:val="0"/>
        </w:rPr>
        <w:t>sự kiện chính</w:t>
      </w:r>
      <w:r>
        <w:rPr>
          <w:b w:val="0"/>
          <w:i/>
          <w:rtl w:val="0"/>
        </w:rPr>
        <w:t xml:space="preserve"> Usecase Quản lý chatbot</w:t>
      </w:r>
    </w:p>
    <w:p w14:paraId="000007F0">
      <w:pPr>
        <w:keepNext w:val="0"/>
        <w:keepLines w:val="0"/>
        <w:pageBreakBefore w:val="0"/>
        <w:widowControl/>
        <w:spacing w:line="360" w:lineRule="auto"/>
        <w:ind w:firstLine="360"/>
        <w:jc w:val="both"/>
        <w:rPr>
          <w:b/>
          <w:shd w:val="clear" w:fill="CCFFCC"/>
        </w:rPr>
      </w:pPr>
      <w:r>
        <w:rPr>
          <w:b/>
          <w:i w:val="0"/>
          <w:rtl w:val="0"/>
        </w:rPr>
        <w:t xml:space="preserve"> Luồng thay thế:</w:t>
      </w:r>
    </w:p>
    <w:sdt>
      <w:sdtPr>
        <w:tag w:val="goog_rdk_7"/>
        <w:id w:val="147477226"/>
        <w:lock w:val="contentLocked"/>
      </w:sdtPr>
      <w:sdtContent>
        <w:tbl>
          <w:tblPr>
            <w:tblStyle w:val="283"/>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88"/>
            <w:gridCol w:w="4527"/>
          </w:tblGrid>
          <w:tr w14:paraId="6108D5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7F1">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7F2">
                <w:pPr>
                  <w:widowControl w:val="0"/>
                  <w:spacing w:line="360" w:lineRule="auto"/>
                  <w:jc w:val="center"/>
                </w:pPr>
                <w:r>
                  <w:rPr>
                    <w:rtl w:val="0"/>
                  </w:rPr>
                  <w:t>Phản ứng của hệ thống</w:t>
                </w:r>
              </w:p>
            </w:tc>
          </w:tr>
          <w:tr w14:paraId="05FE439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7F3">
                <w:pPr>
                  <w:widowControl w:val="0"/>
                </w:pPr>
                <w:r>
                  <w:rPr>
                    <w:rtl w:val="0"/>
                  </w:rPr>
                  <w:t>Luồng thay thế 2a: Không có dữ liệu chatbot</w:t>
                </w:r>
              </w:p>
              <w:p w14:paraId="000007F4">
                <w:pPr>
                  <w:widowControl w:val="0"/>
                </w:pPr>
              </w:p>
              <w:p w14:paraId="000007F5">
                <w:pPr>
                  <w:widowControl w:val="0"/>
                </w:pPr>
              </w:p>
              <w:p w14:paraId="000007F6">
                <w:pPr>
                  <w:widowControl w:val="0"/>
                </w:pPr>
              </w:p>
              <w:p w14:paraId="000007F7">
                <w:pPr>
                  <w:widowControl w:val="0"/>
                </w:pPr>
              </w:p>
              <w:p w14:paraId="000007F8">
                <w:pPr>
                  <w:widowControl w:val="0"/>
                </w:pPr>
              </w:p>
              <w:p w14:paraId="000007F9">
                <w:pPr>
                  <w:widowControl w:val="0"/>
                </w:pPr>
                <w:r>
                  <w:rPr>
                    <w:rtl w:val="0"/>
                  </w:rPr>
                  <w:t>Luồng thay thế 2b: Lỗi hệ thống khi truy vấn dữ liệu</w:t>
                </w:r>
              </w:p>
              <w:p w14:paraId="000007FA">
                <w:pPr>
                  <w:widowControl w:val="0"/>
                </w:pPr>
              </w:p>
              <w:p w14:paraId="000007FB">
                <w:pPr>
                  <w:widowControl w:val="0"/>
                </w:pPr>
              </w:p>
              <w:p w14:paraId="000007FC">
                <w:pPr>
                  <w:widowControl w:val="0"/>
                </w:pPr>
              </w:p>
              <w:p w14:paraId="000007FD">
                <w:pPr>
                  <w:widowControl w:val="0"/>
                </w:pPr>
              </w:p>
              <w:p w14:paraId="000007FE">
                <w:pPr>
                  <w:widowControl w:val="0"/>
                </w:pPr>
              </w:p>
              <w:p w14:paraId="000007FF">
                <w:pPr>
                  <w:widowControl w:val="0"/>
                </w:pPr>
                <w:r>
                  <w:rPr>
                    <w:rtl w:val="0"/>
                  </w:rPr>
                  <w:t>Luồng thay thế 4a2a: Thông tin mẫu câu trả lời không hợp lệ</w:t>
                </w:r>
              </w:p>
              <w:p w14:paraId="00000800">
                <w:pPr>
                  <w:widowControl w:val="0"/>
                </w:pPr>
              </w:p>
              <w:p w14:paraId="00000801">
                <w:pPr>
                  <w:widowControl w:val="0"/>
                </w:pPr>
              </w:p>
              <w:p w14:paraId="00000802">
                <w:pPr>
                  <w:widowControl w:val="0"/>
                </w:pPr>
              </w:p>
              <w:p w14:paraId="00000803">
                <w:pPr>
                  <w:widowControl w:val="0"/>
                </w:pPr>
              </w:p>
              <w:p w14:paraId="00000804">
                <w:pPr>
                  <w:widowControl w:val="0"/>
                </w:pPr>
              </w:p>
              <w:p w14:paraId="00000805">
                <w:pPr>
                  <w:widowControl w:val="0"/>
                </w:pPr>
              </w:p>
              <w:p w14:paraId="00000806">
                <w:pPr>
                  <w:widowControl w:val="0"/>
                </w:pPr>
                <w:r>
                  <w:rPr>
                    <w:rtl w:val="0"/>
                  </w:rPr>
                  <w:t>Luồng thay thế 4c1a: Quản trị viên hủy xóa mẫu câu trả lời</w:t>
                </w:r>
              </w:p>
              <w:p w14:paraId="00000807">
                <w:pPr>
                  <w:widowControl w:val="0"/>
                </w:pPr>
                <w:r>
                  <w:rPr>
                    <w:rtl w:val="0"/>
                  </w:rPr>
                  <w:t>4c1a1. Quản trị viên hủy thao tác xóa (nhấn "Hủy" trong cửa sổ xác nhận).</w:t>
                </w:r>
              </w:p>
              <w:p w14:paraId="00000808">
                <w:pPr>
                  <w:widowControl w:val="0"/>
                </w:pPr>
              </w:p>
              <w:p w14:paraId="00000809">
                <w:pPr>
                  <w:widowControl w:val="0"/>
                </w:pPr>
              </w:p>
              <w:p w14:paraId="0000080A">
                <w:pPr>
                  <w:widowControl w:val="0"/>
                </w:pPr>
              </w:p>
              <w:p w14:paraId="0000080B">
                <w:pPr>
                  <w:widowControl w:val="0"/>
                </w:pPr>
                <w:r>
                  <w:rPr>
                    <w:rtl w:val="0"/>
                  </w:rPr>
                  <w:t>Luồng thay thế 4e: Quản trị viên không thực hiện thay đổi</w:t>
                </w:r>
              </w:p>
              <w:p w14:paraId="0000080C">
                <w:pPr>
                  <w:widowControl w:val="0"/>
                </w:pPr>
                <w:r>
                  <w:rPr>
                    <w:rtl w:val="0"/>
                  </w:rPr>
                  <w:t>4e1. Quản trị viên không chọn thao tác nào và thoát khỏi trang.</w:t>
                </w:r>
              </w:p>
              <w:p w14:paraId="0000080D">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80E">
                <w:pPr>
                  <w:widowControl w:val="0"/>
                  <w:rPr>
                    <w:b/>
                  </w:rPr>
                </w:pPr>
              </w:p>
              <w:p w14:paraId="0000080F">
                <w:pPr>
                  <w:widowControl w:val="0"/>
                  <w:rPr>
                    <w:b/>
                  </w:rPr>
                </w:pPr>
              </w:p>
              <w:p w14:paraId="00000810">
                <w:pPr>
                  <w:widowControl w:val="0"/>
                </w:pPr>
                <w:r>
                  <w:rPr>
                    <w:rtl w:val="0"/>
                  </w:rPr>
                  <w:t>2a1. Nếu không có mẫu câu trả lời hoặc lịch sử trò chuyện nào trong cơ sở dữ liệu, hiển thị thông báo: "Hiện tại không có dữ liệu chatbot nào trong hệ thống."</w:t>
                </w:r>
              </w:p>
              <w:p w14:paraId="00000811">
                <w:pPr>
                  <w:widowControl w:val="0"/>
                </w:pPr>
                <w:r>
                  <w:rPr>
                    <w:rtl w:val="0"/>
                  </w:rPr>
                  <w:t>2a2. Kết thúc Use Case.</w:t>
                </w:r>
              </w:p>
              <w:p w14:paraId="00000812">
                <w:pPr>
                  <w:widowControl w:val="0"/>
                </w:pPr>
              </w:p>
              <w:p w14:paraId="00000813">
                <w:pPr>
                  <w:widowControl w:val="0"/>
                </w:pPr>
              </w:p>
              <w:p w14:paraId="00000814">
                <w:pPr>
                  <w:widowControl w:val="0"/>
                </w:pPr>
                <w:r>
                  <w:rPr>
                    <w:rtl w:val="0"/>
                  </w:rPr>
                  <w:t>2b1. Nếu có lỗi khi truy vấn dữ liệu (ví dụ: mất kết nối cơ sở dữ liệu), hiển thị thông báo: "Đã có lỗi xảy ra, vui lòng thử lại sau."</w:t>
                </w:r>
              </w:p>
              <w:p w14:paraId="00000815">
                <w:pPr>
                  <w:widowControl w:val="0"/>
                </w:pPr>
                <w:r>
                  <w:rPr>
                    <w:rtl w:val="0"/>
                  </w:rPr>
                  <w:t>2b2. Kết thúc Use Case.</w:t>
                </w:r>
              </w:p>
              <w:p w14:paraId="00000816">
                <w:pPr>
                  <w:widowControl w:val="0"/>
                </w:pPr>
              </w:p>
              <w:p w14:paraId="00000817">
                <w:pPr>
                  <w:widowControl w:val="0"/>
                </w:pPr>
              </w:p>
              <w:p w14:paraId="00000818">
                <w:pPr>
                  <w:widowControl w:val="0"/>
                </w:pPr>
                <w:r>
                  <w:rPr>
                    <w:rtl w:val="0"/>
                  </w:rPr>
                  <w:t>4a2a1. Nếu ý định trùng hoặc câu trả lời không hợp lệ, hiển thị thông báo: "Thông tin mẫu câu trả lời không hợp lệ. Vui lòng kiểm tra lại."</w:t>
                </w:r>
              </w:p>
              <w:p w14:paraId="00000819">
                <w:pPr>
                  <w:widowControl w:val="0"/>
                </w:pPr>
                <w:r>
                  <w:rPr>
                    <w:rtl w:val="0"/>
                  </w:rPr>
                  <w:t>4a2a2. Quay lại bước 4a1 để Quản trị viên nhập lại thông tin.</w:t>
                </w:r>
              </w:p>
              <w:p w14:paraId="0000081A">
                <w:pPr>
                  <w:widowControl w:val="0"/>
                </w:pPr>
              </w:p>
              <w:p w14:paraId="0000081B">
                <w:pPr>
                  <w:widowControl w:val="0"/>
                </w:pPr>
              </w:p>
              <w:p w14:paraId="0000081C">
                <w:pPr>
                  <w:widowControl w:val="0"/>
                </w:pPr>
              </w:p>
              <w:p w14:paraId="0000081D">
                <w:pPr>
                  <w:widowControl w:val="0"/>
                </w:pPr>
              </w:p>
              <w:p w14:paraId="0000081E">
                <w:pPr>
                  <w:widowControl w:val="0"/>
                </w:pPr>
                <w:r>
                  <w:rPr>
                    <w:rtl w:val="0"/>
                  </w:rPr>
                  <w:t>4c1a2. Hệ thống giữ nguyên mẫu câu trả lời và quay lại bước 4 để Quản trị viên chọn thao tác khác.</w:t>
                </w:r>
              </w:p>
              <w:p w14:paraId="0000081F">
                <w:pPr>
                  <w:widowControl w:val="0"/>
                </w:pPr>
              </w:p>
              <w:p w14:paraId="00000820">
                <w:pPr>
                  <w:widowControl w:val="0"/>
                </w:pPr>
              </w:p>
              <w:p w14:paraId="00000821">
                <w:pPr>
                  <w:widowControl w:val="0"/>
                </w:pPr>
              </w:p>
              <w:p w14:paraId="00000822">
                <w:pPr>
                  <w:widowControl w:val="0"/>
                </w:pPr>
              </w:p>
              <w:p w14:paraId="00000823">
                <w:pPr>
                  <w:widowControl w:val="0"/>
                </w:pPr>
                <w:r>
                  <w:rPr>
                    <w:rtl w:val="0"/>
                  </w:rPr>
                  <w:t>4e2. Kết thúc Use Case.</w:t>
                </w:r>
              </w:p>
            </w:tc>
          </w:tr>
        </w:tbl>
      </w:sdtContent>
    </w:sdt>
    <w:p w14:paraId="00000824">
      <w:pPr>
        <w:keepNext w:val="0"/>
        <w:keepLines w:val="0"/>
        <w:pageBreakBefore w:val="0"/>
        <w:widowControl/>
        <w:spacing w:line="360" w:lineRule="auto"/>
        <w:ind w:firstLine="360"/>
        <w:jc w:val="center"/>
        <w:rPr>
          <w:b w:val="0"/>
          <w:i/>
        </w:rPr>
      </w:pPr>
      <w:r>
        <w:rPr>
          <w:b w:val="0"/>
          <w:i/>
          <w:rtl w:val="0"/>
        </w:rPr>
        <w:t>Bảng 2.32 Luồng thay thế Usecase Quản lý chatbot</w:t>
      </w:r>
    </w:p>
    <w:p w14:paraId="00000825">
      <w:pPr>
        <w:keepNext w:val="0"/>
        <w:keepLines w:val="0"/>
        <w:pageBreakBefore w:val="0"/>
        <w:widowControl/>
        <w:spacing w:line="360" w:lineRule="auto"/>
        <w:ind w:firstLine="360"/>
        <w:jc w:val="both"/>
        <w:rPr>
          <w:b/>
          <w:i w:val="0"/>
        </w:rPr>
      </w:pPr>
    </w:p>
    <w:p w14:paraId="00000826">
      <w:pPr>
        <w:keepNext w:val="0"/>
        <w:keepLines w:val="0"/>
        <w:pageBreakBefore w:val="0"/>
        <w:widowControl/>
        <w:spacing w:line="360" w:lineRule="auto"/>
        <w:ind w:firstLine="360"/>
        <w:jc w:val="both"/>
        <w:rPr>
          <w:b/>
          <w:i w:val="0"/>
        </w:rPr>
      </w:pPr>
      <w:r>
        <w:rPr>
          <w:b/>
          <w:i w:val="0"/>
          <w:rtl w:val="0"/>
        </w:rPr>
        <w:t>Các yêu cầu cụ thể:</w:t>
      </w:r>
    </w:p>
    <w:p w14:paraId="00000827">
      <w:pPr>
        <w:numPr>
          <w:ilvl w:val="0"/>
          <w:numId w:val="68"/>
        </w:numPr>
        <w:spacing w:after="0" w:afterAutospacing="0" w:line="360" w:lineRule="auto"/>
        <w:ind w:left="720" w:hanging="360"/>
        <w:jc w:val="both"/>
        <w:rPr>
          <w:u w:val="none"/>
        </w:rPr>
      </w:pPr>
      <w:r>
        <w:rPr>
          <w:rtl w:val="0"/>
        </w:rPr>
        <w:t>Hệ thống phải hiển thị đầy đủ thông tin:</w:t>
      </w:r>
    </w:p>
    <w:p w14:paraId="00000828">
      <w:pPr>
        <w:numPr>
          <w:ilvl w:val="0"/>
          <w:numId w:val="7"/>
        </w:numPr>
        <w:spacing w:before="0" w:beforeAutospacing="0" w:after="0" w:afterAutospacing="0" w:line="360" w:lineRule="auto"/>
        <w:ind w:left="1440" w:hanging="360"/>
      </w:pPr>
      <w:r>
        <w:rPr>
          <w:rtl w:val="0"/>
        </w:rPr>
        <w:t>Mẫu câu trả lời: ý định, câu trả lời mẫu, ngày cập nhật.</w:t>
      </w:r>
    </w:p>
    <w:p w14:paraId="00000829">
      <w:pPr>
        <w:numPr>
          <w:ilvl w:val="0"/>
          <w:numId w:val="7"/>
        </w:numPr>
        <w:spacing w:before="0" w:beforeAutospacing="0" w:after="0" w:afterAutospacing="0" w:line="360" w:lineRule="auto"/>
        <w:ind w:left="1440" w:hanging="360"/>
      </w:pPr>
      <w:r>
        <w:rPr>
          <w:rtl w:val="0"/>
        </w:rPr>
        <w:t>Lịch sử trò chuyện: tên người dùng, tin nhắn, câu trả lời của chatbot, thời gian.</w:t>
      </w:r>
    </w:p>
    <w:p w14:paraId="0000082A">
      <w:pPr>
        <w:numPr>
          <w:ilvl w:val="0"/>
          <w:numId w:val="69"/>
        </w:numPr>
        <w:spacing w:line="360" w:lineRule="auto"/>
        <w:ind w:left="720" w:hanging="360"/>
        <w:jc w:val="both"/>
        <w:rPr>
          <w:u w:val="none"/>
        </w:rPr>
      </w:pPr>
      <w:r>
        <w:rPr>
          <w:rtl w:val="0"/>
        </w:rPr>
        <w:t>Hệ thống phải cho phép Quản trị viên thêm, chỉnh sửa, xóa mẫu câu trả lời, và xem chi tiết lịch sử trò chuyện.</w:t>
      </w:r>
    </w:p>
    <w:p w14:paraId="0000082B">
      <w:pPr>
        <w:numPr>
          <w:ilvl w:val="0"/>
          <w:numId w:val="69"/>
        </w:numPr>
        <w:spacing w:after="0" w:afterAutospacing="0" w:line="360" w:lineRule="auto"/>
        <w:ind w:left="720" w:hanging="360"/>
        <w:jc w:val="both"/>
        <w:rPr>
          <w:u w:val="none"/>
        </w:rPr>
      </w:pPr>
      <w:r>
        <w:rPr>
          <w:rtl w:val="0"/>
        </w:rPr>
        <w:t>Khi thêm hoặc chỉnh sửa mẫu câu trả lời, hệ thống phải kiểm tra:</w:t>
      </w:r>
    </w:p>
    <w:p w14:paraId="0000082C">
      <w:pPr>
        <w:numPr>
          <w:ilvl w:val="0"/>
          <w:numId w:val="70"/>
        </w:numPr>
        <w:spacing w:before="0" w:beforeAutospacing="0" w:after="0" w:afterAutospacing="0" w:line="360" w:lineRule="auto"/>
        <w:ind w:left="1440" w:hanging="360"/>
      </w:pPr>
      <w:r>
        <w:rPr>
          <w:rtl w:val="0"/>
        </w:rPr>
        <w:t>Ý định không được trùng.</w:t>
      </w:r>
    </w:p>
    <w:p w14:paraId="0000082D">
      <w:pPr>
        <w:numPr>
          <w:ilvl w:val="0"/>
          <w:numId w:val="70"/>
        </w:numPr>
        <w:spacing w:before="0" w:beforeAutospacing="0" w:after="0" w:afterAutospacing="0" w:line="360" w:lineRule="auto"/>
        <w:ind w:left="1440" w:hanging="360"/>
      </w:pPr>
      <w:r>
        <w:rPr>
          <w:rtl w:val="0"/>
        </w:rPr>
        <w:t>Câu trả lời không được rỗng và không chứa từ ngữ cấm.</w:t>
      </w:r>
    </w:p>
    <w:p w14:paraId="0000082E">
      <w:pPr>
        <w:numPr>
          <w:ilvl w:val="0"/>
          <w:numId w:val="1"/>
        </w:numPr>
        <w:spacing w:line="360" w:lineRule="auto"/>
        <w:ind w:left="720" w:hanging="360"/>
        <w:jc w:val="both"/>
        <w:rPr>
          <w:u w:val="none"/>
        </w:rPr>
      </w:pPr>
      <w:r>
        <w:rPr>
          <w:rtl w:val="0"/>
        </w:rPr>
        <w:t>Trang "Quản lý chatbot" phải phản hồi nhanh (trong vòng 2 giây) và có giao diện thân thiện.</w:t>
      </w:r>
    </w:p>
    <w:p w14:paraId="0000082F">
      <w:pPr>
        <w:keepNext w:val="0"/>
        <w:keepLines w:val="0"/>
        <w:pageBreakBefore w:val="0"/>
        <w:widowControl/>
        <w:spacing w:line="360" w:lineRule="auto"/>
        <w:ind w:firstLine="360"/>
        <w:jc w:val="both"/>
      </w:pPr>
      <w:r>
        <w:rPr>
          <w:b/>
          <w:i w:val="0"/>
          <w:rtl w:val="0"/>
        </w:rPr>
        <w:t xml:space="preserve">Điều kiện trước: </w:t>
      </w:r>
      <w:r>
        <w:rPr>
          <w:i w:val="0"/>
          <w:rtl w:val="0"/>
        </w:rPr>
        <w:t>Quản trị viên đã đăng nhập vào hệ thống.</w:t>
      </w:r>
    </w:p>
    <w:p w14:paraId="00000830">
      <w:pPr>
        <w:keepNext w:val="0"/>
        <w:keepLines w:val="0"/>
        <w:pageBreakBefore w:val="0"/>
        <w:widowControl/>
        <w:spacing w:line="360" w:lineRule="auto"/>
        <w:ind w:firstLine="360"/>
      </w:pPr>
      <w:r>
        <w:rPr>
          <w:b/>
          <w:i w:val="0"/>
          <w:rtl w:val="0"/>
        </w:rPr>
        <w:t xml:space="preserve">Điều kiện sau: </w:t>
      </w:r>
      <w:r>
        <w:rPr>
          <w:i w:val="0"/>
          <w:rtl w:val="0"/>
        </w:rPr>
        <w:t>Dữ liệu chatbot được xem và cập nhật thành công (nếu có); mẫu câu trả lời được thêm, chỉnh sửa, hoặc xóa (nếu chọn); hoặc thông báo lỗi nếu có vấn đề.</w:t>
      </w:r>
    </w:p>
    <w:p w14:paraId="00000831">
      <w:pPr>
        <w:pStyle w:val="5"/>
        <w:numPr>
          <w:ilvl w:val="0"/>
          <w:numId w:val="28"/>
        </w:numPr>
        <w:ind w:left="720" w:hanging="360"/>
      </w:pPr>
      <w:r>
        <w:rPr>
          <w:rtl w:val="0"/>
        </w:rPr>
        <w:t>Usecase Quản lý báo cáo</w:t>
      </w:r>
    </w:p>
    <w:p w14:paraId="00000832">
      <w:pPr>
        <w:keepNext w:val="0"/>
        <w:keepLines w:val="0"/>
        <w:pageBreakBefore w:val="0"/>
        <w:widowControl/>
        <w:spacing w:line="360" w:lineRule="auto"/>
        <w:jc w:val="center"/>
        <w:rPr>
          <w:i/>
        </w:rPr>
      </w:pPr>
      <w:r>
        <w:rPr>
          <w:i/>
          <w:rtl w:val="0"/>
        </w:rPr>
        <w:t>Hình 2.20 Usecase Quản lý báo cáo</w:t>
      </w:r>
    </w:p>
    <w:p w14:paraId="00000833">
      <w:pPr>
        <w:keepNext w:val="0"/>
        <w:keepLines w:val="0"/>
        <w:pageBreakBefore w:val="0"/>
        <w:widowControl/>
        <w:spacing w:line="360" w:lineRule="auto"/>
        <w:ind w:firstLine="360"/>
        <w:jc w:val="both"/>
      </w:pPr>
      <w:r>
        <w:rPr>
          <w:b/>
          <w:i w:val="0"/>
          <w:rtl w:val="0"/>
        </w:rPr>
        <w:t xml:space="preserve">Mục đích: </w:t>
      </w:r>
      <w:r>
        <w:rPr>
          <w:i w:val="0"/>
          <w:rtl w:val="0"/>
        </w:rPr>
        <w:t>Quản trị viên xem, tạo, và xuất báo cáo (doanh thu, số lượng vé, đánh giá phim) để phân tích và quản lý hoạt động của hệ thống đặt vé.</w:t>
      </w:r>
    </w:p>
    <w:p w14:paraId="00000834">
      <w:pPr>
        <w:keepNext w:val="0"/>
        <w:keepLines w:val="0"/>
        <w:pageBreakBefore w:val="0"/>
        <w:widowControl/>
        <w:spacing w:line="360" w:lineRule="auto"/>
        <w:ind w:firstLine="360"/>
        <w:jc w:val="both"/>
        <w:rPr>
          <w:b/>
          <w:i w:val="0"/>
        </w:rPr>
      </w:pPr>
      <w:r>
        <w:rPr>
          <w:b/>
          <w:i w:val="0"/>
          <w:rtl w:val="0"/>
        </w:rPr>
        <w:t xml:space="preserve">Tác nhân, mô tả chung: </w:t>
      </w:r>
    </w:p>
    <w:p w14:paraId="00000835">
      <w:pPr>
        <w:numPr>
          <w:ilvl w:val="0"/>
          <w:numId w:val="71"/>
        </w:numPr>
        <w:spacing w:line="360" w:lineRule="auto"/>
        <w:ind w:left="720" w:hanging="360"/>
        <w:jc w:val="both"/>
        <w:rPr>
          <w:u w:val="none"/>
        </w:rPr>
      </w:pPr>
      <w:r>
        <w:rPr>
          <w:b/>
          <w:rtl w:val="0"/>
        </w:rPr>
        <w:t>Tác nhân</w:t>
      </w:r>
      <w:r>
        <w:rPr>
          <w:rtl w:val="0"/>
        </w:rPr>
        <w:t>: Quản trị viên.</w:t>
      </w:r>
    </w:p>
    <w:p w14:paraId="00000836">
      <w:pPr>
        <w:numPr>
          <w:ilvl w:val="0"/>
          <w:numId w:val="71"/>
        </w:numPr>
        <w:spacing w:line="360" w:lineRule="auto"/>
        <w:ind w:left="720" w:hanging="360"/>
        <w:jc w:val="both"/>
        <w:rPr>
          <w:u w:val="none"/>
        </w:rPr>
      </w:pPr>
      <w:r>
        <w:rPr>
          <w:b/>
          <w:rtl w:val="0"/>
        </w:rPr>
        <w:t>Mô tả chung</w:t>
      </w:r>
      <w:r>
        <w:rPr>
          <w:rtl w:val="0"/>
        </w:rPr>
        <w:t>: Quản trị viên truy cập trang "Quản lý báo cáo" trên website để xem, tạo, và xuất báo cáo về doanh thu, số lượng vé, hoặc đánh giá phim.</w:t>
      </w:r>
    </w:p>
    <w:p w14:paraId="00000837">
      <w:pPr>
        <w:keepNext w:val="0"/>
        <w:keepLines w:val="0"/>
        <w:pageBreakBefore w:val="0"/>
        <w:widowControl/>
        <w:spacing w:line="360" w:lineRule="auto"/>
        <w:ind w:firstLine="360"/>
        <w:jc w:val="both"/>
        <w:rPr>
          <w:b/>
          <w:shd w:val="clear" w:fill="CCFFCC"/>
        </w:rPr>
      </w:pPr>
      <w:r>
        <w:rPr>
          <w:b/>
          <w:i w:val="0"/>
          <w:rtl w:val="0"/>
        </w:rPr>
        <w:t xml:space="preserve">Luồng sự kiện chính: </w:t>
      </w:r>
    </w:p>
    <w:sdt>
      <w:sdtPr>
        <w:tag w:val="goog_rdk_8"/>
        <w:id w:val="147463939"/>
        <w:lock w:val="contentLocked"/>
      </w:sdtPr>
      <w:sdtContent>
        <w:tbl>
          <w:tblPr>
            <w:tblStyle w:val="284"/>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88"/>
            <w:gridCol w:w="4527"/>
          </w:tblGrid>
          <w:tr w14:paraId="1115EB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838">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839">
                <w:pPr>
                  <w:widowControl w:val="0"/>
                  <w:spacing w:line="360" w:lineRule="auto"/>
                  <w:jc w:val="center"/>
                </w:pPr>
                <w:r>
                  <w:rPr>
                    <w:rtl w:val="0"/>
                  </w:rPr>
                  <w:t>Phản ứng của hệ thống</w:t>
                </w:r>
              </w:p>
            </w:tc>
          </w:tr>
          <w:tr w14:paraId="035ED1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83A">
                <w:pPr>
                  <w:widowControl w:val="0"/>
                </w:pPr>
                <w:r>
                  <w:rPr>
                    <w:rtl w:val="0"/>
                  </w:rPr>
                  <w:t>1. Quản trị viên truy cập trang "Quản lý báo cáo" trên website.</w:t>
                </w:r>
              </w:p>
              <w:p w14:paraId="0000083B">
                <w:pPr>
                  <w:widowControl w:val="0"/>
                </w:pPr>
              </w:p>
              <w:p w14:paraId="0000083C">
                <w:pPr>
                  <w:widowControl w:val="0"/>
                </w:pPr>
              </w:p>
              <w:p w14:paraId="0000083D">
                <w:pPr>
                  <w:widowControl w:val="0"/>
                </w:pPr>
              </w:p>
              <w:p w14:paraId="0000083E">
                <w:pPr>
                  <w:widowControl w:val="0"/>
                </w:pPr>
              </w:p>
              <w:p w14:paraId="0000083F">
                <w:pPr>
                  <w:widowControl w:val="0"/>
                </w:pPr>
              </w:p>
              <w:p w14:paraId="00000840">
                <w:pPr>
                  <w:widowControl w:val="0"/>
                </w:pPr>
              </w:p>
              <w:p w14:paraId="00000841">
                <w:pPr>
                  <w:widowControl w:val="0"/>
                </w:pPr>
              </w:p>
              <w:p w14:paraId="00000842">
                <w:pPr>
                  <w:widowControl w:val="0"/>
                </w:pPr>
                <w:r>
                  <w:rPr>
                    <w:rtl w:val="0"/>
                  </w:rPr>
                  <w:t>3. Quản trị viên chọn loại báo cáo, khoảng thời gian, và nhấn "Xem báo cáo".</w:t>
                </w:r>
              </w:p>
              <w:p w14:paraId="00000843">
                <w:pPr>
                  <w:widowControl w:val="0"/>
                </w:pPr>
              </w:p>
              <w:p w14:paraId="00000844">
                <w:pPr>
                  <w:widowControl w:val="0"/>
                </w:pPr>
              </w:p>
              <w:p w14:paraId="00000845">
                <w:pPr>
                  <w:widowControl w:val="0"/>
                </w:pPr>
              </w:p>
              <w:p w14:paraId="00000846">
                <w:pPr>
                  <w:widowControl w:val="0"/>
                </w:pPr>
              </w:p>
              <w:p w14:paraId="00000847">
                <w:pPr>
                  <w:widowControl w:val="0"/>
                </w:pPr>
              </w:p>
              <w:p w14:paraId="00000848">
                <w:pPr>
                  <w:widowControl w:val="0"/>
                </w:pPr>
              </w:p>
              <w:p w14:paraId="00000849">
                <w:pPr>
                  <w:widowControl w:val="0"/>
                </w:pPr>
              </w:p>
              <w:p w14:paraId="0000084A">
                <w:pPr>
                  <w:widowControl w:val="0"/>
                </w:pPr>
              </w:p>
              <w:p w14:paraId="0000084B">
                <w:pPr>
                  <w:widowControl w:val="0"/>
                </w:pPr>
              </w:p>
              <w:p w14:paraId="0000084C">
                <w:pPr>
                  <w:widowControl w:val="0"/>
                </w:pPr>
                <w:r>
                  <w:rPr>
                    <w:rtl w:val="0"/>
                  </w:rPr>
                  <w:t>6. Quản trị viên chọn "Xuất báo cáo" (CSV hoặc PDF) và nhấn "Xuất".</w:t>
                </w:r>
              </w:p>
              <w:p w14:paraId="0000084D">
                <w:pPr>
                  <w:widowControl w:val="0"/>
                </w:pPr>
              </w:p>
              <w:p w14:paraId="0000084E">
                <w:pPr>
                  <w:widowControl w:val="0"/>
                </w:pPr>
              </w:p>
              <w:p w14:paraId="0000084F">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850">
                <w:pPr>
                  <w:widowControl w:val="0"/>
                  <w:rPr>
                    <w:b/>
                  </w:rPr>
                </w:pPr>
              </w:p>
              <w:p w14:paraId="00000851">
                <w:pPr>
                  <w:widowControl w:val="0"/>
                  <w:rPr>
                    <w:b/>
                  </w:rPr>
                </w:pPr>
              </w:p>
              <w:p w14:paraId="00000852">
                <w:pPr>
                  <w:widowControl w:val="0"/>
                </w:pPr>
                <w:r>
                  <w:rPr>
                    <w:rtl w:val="0"/>
                  </w:rPr>
                  <w:t>2. Hệ thống hiển thị các tùy chọn báo cáo:</w:t>
                </w:r>
              </w:p>
              <w:p w14:paraId="00000853">
                <w:pPr>
                  <w:widowControl w:val="0"/>
                </w:pPr>
                <w:r>
                  <w:rPr>
                    <w:rtl w:val="0"/>
                  </w:rPr>
                  <w:t>- Báo cáo doanh thu.</w:t>
                </w:r>
              </w:p>
              <w:p w14:paraId="00000854">
                <w:pPr>
                  <w:widowControl w:val="0"/>
                </w:pPr>
                <w:r>
                  <w:rPr>
                    <w:rtl w:val="0"/>
                  </w:rPr>
                  <w:t>- Báo cáo số lượng vé.</w:t>
                </w:r>
              </w:p>
              <w:p w14:paraId="00000855">
                <w:pPr>
                  <w:widowControl w:val="0"/>
                </w:pPr>
                <w:r>
                  <w:rPr>
                    <w:rtl w:val="0"/>
                  </w:rPr>
                  <w:t>- Báo cáo đánh giá phim.</w:t>
                </w:r>
              </w:p>
              <w:p w14:paraId="00000856">
                <w:pPr>
                  <w:widowControl w:val="0"/>
                </w:pPr>
                <w:r>
                  <w:rPr>
                    <w:rtl w:val="0"/>
                  </w:rPr>
                  <w:t>- Lọc theo khoảng thời gian (ngày, tuần, tháng).</w:t>
                </w:r>
              </w:p>
              <w:p w14:paraId="00000857">
                <w:pPr>
                  <w:widowControl w:val="0"/>
                </w:pPr>
              </w:p>
              <w:p w14:paraId="00000858">
                <w:pPr>
                  <w:widowControl w:val="0"/>
                </w:pPr>
              </w:p>
              <w:p w14:paraId="00000859">
                <w:pPr>
                  <w:widowControl w:val="0"/>
                </w:pPr>
              </w:p>
              <w:p w14:paraId="0000085A">
                <w:pPr>
                  <w:widowControl w:val="0"/>
                </w:pPr>
                <w:r>
                  <w:rPr>
                    <w:rtl w:val="0"/>
                  </w:rPr>
                  <w:t>4. Hệ thống truy vấn cơ sở dữ liệu để tạo báo cáo:</w:t>
                </w:r>
              </w:p>
              <w:p w14:paraId="0000085B">
                <w:pPr>
                  <w:widowControl w:val="0"/>
                </w:pPr>
                <w:r>
                  <w:rPr>
                    <w:rtl w:val="0"/>
                  </w:rPr>
                  <w:t xml:space="preserve">- </w:t>
                </w:r>
                <w:r>
                  <w:rPr>
                    <w:b/>
                    <w:rtl w:val="0"/>
                  </w:rPr>
                  <w:t>Báo cáo doanh thu</w:t>
                </w:r>
              </w:p>
              <w:p w14:paraId="0000085C">
                <w:pPr>
                  <w:widowControl w:val="0"/>
                </w:pPr>
                <w:r>
                  <w:rPr>
                    <w:rtl w:val="0"/>
                  </w:rPr>
                  <w:t xml:space="preserve">- </w:t>
                </w:r>
                <w:r>
                  <w:rPr>
                    <w:b/>
                    <w:rtl w:val="0"/>
                  </w:rPr>
                  <w:t>Báo cáo số lượng vé</w:t>
                </w:r>
              </w:p>
              <w:p w14:paraId="0000085D">
                <w:pPr>
                  <w:widowControl w:val="0"/>
                </w:pPr>
                <w:r>
                  <w:rPr>
                    <w:rtl w:val="0"/>
                  </w:rPr>
                  <w:t xml:space="preserve">- </w:t>
                </w:r>
                <w:r>
                  <w:rPr>
                    <w:b/>
                    <w:rtl w:val="0"/>
                  </w:rPr>
                  <w:t>Báo cáo đánh giá phim</w:t>
                </w:r>
              </w:p>
              <w:p w14:paraId="0000085E">
                <w:pPr>
                  <w:widowControl w:val="0"/>
                </w:pPr>
                <w:r>
                  <w:rPr>
                    <w:rtl w:val="0"/>
                  </w:rPr>
                  <w:t>5. Hệ thống hiển thị báo cáo:</w:t>
                </w:r>
              </w:p>
              <w:p w14:paraId="0000085F">
                <w:pPr>
                  <w:widowControl w:val="0"/>
                </w:pPr>
                <w:r>
                  <w:rPr>
                    <w:rtl w:val="0"/>
                  </w:rPr>
                  <w:t xml:space="preserve">- </w:t>
                </w:r>
                <w:r>
                  <w:rPr>
                    <w:b/>
                    <w:rtl w:val="0"/>
                  </w:rPr>
                  <w:t>Báo cáo doanh thu</w:t>
                </w:r>
              </w:p>
              <w:p w14:paraId="00000860">
                <w:pPr>
                  <w:widowControl w:val="0"/>
                </w:pPr>
                <w:r>
                  <w:rPr>
                    <w:rtl w:val="0"/>
                  </w:rPr>
                  <w:t xml:space="preserve">- </w:t>
                </w:r>
                <w:r>
                  <w:rPr>
                    <w:b/>
                    <w:rtl w:val="0"/>
                  </w:rPr>
                  <w:t>Báo cáo số lượng vé</w:t>
                </w:r>
              </w:p>
              <w:p w14:paraId="00000861">
                <w:pPr>
                  <w:widowControl w:val="0"/>
                </w:pPr>
                <w:r>
                  <w:rPr>
                    <w:rtl w:val="0"/>
                  </w:rPr>
                  <w:t xml:space="preserve">- </w:t>
                </w:r>
                <w:r>
                  <w:rPr>
                    <w:b/>
                    <w:rtl w:val="0"/>
                  </w:rPr>
                  <w:t>Báo cáo đánh giá phim</w:t>
                </w:r>
              </w:p>
              <w:p w14:paraId="00000862">
                <w:pPr>
                  <w:widowControl w:val="0"/>
                </w:pPr>
              </w:p>
              <w:p w14:paraId="00000863">
                <w:pPr>
                  <w:widowControl w:val="0"/>
                </w:pPr>
              </w:p>
              <w:p w14:paraId="00000864">
                <w:pPr>
                  <w:widowControl w:val="0"/>
                </w:pPr>
                <w:r>
                  <w:rPr>
                    <w:rtl w:val="0"/>
                  </w:rPr>
                  <w:t>7. Hệ thống tạo file báo cáo (dựa trên dữ liệu đã hiển thị) và cung cấp liên kết tải xuống.</w:t>
                </w:r>
              </w:p>
              <w:p w14:paraId="00000865">
                <w:pPr>
                  <w:widowControl w:val="0"/>
                </w:pPr>
                <w:r>
                  <w:rPr>
                    <w:rtl w:val="0"/>
                  </w:rPr>
                  <w:t>8. Hệ thống hiển thị thông báo: "Xuất báo cáo thành công."</w:t>
                </w:r>
              </w:p>
              <w:p w14:paraId="00000866">
                <w:pPr>
                  <w:widowControl w:val="0"/>
                </w:pPr>
                <w:r>
                  <w:rPr>
                    <w:rtl w:val="0"/>
                  </w:rPr>
                  <w:t>9. Kết thúc Use Case.</w:t>
                </w:r>
              </w:p>
            </w:tc>
          </w:tr>
        </w:tbl>
      </w:sdtContent>
    </w:sdt>
    <w:p w14:paraId="00000867">
      <w:pPr>
        <w:keepNext w:val="0"/>
        <w:keepLines w:val="0"/>
        <w:pageBreakBefore w:val="0"/>
        <w:widowControl/>
        <w:spacing w:line="360" w:lineRule="auto"/>
        <w:ind w:firstLine="360"/>
        <w:jc w:val="center"/>
        <w:rPr>
          <w:b w:val="0"/>
          <w:i/>
        </w:rPr>
      </w:pPr>
      <w:r>
        <w:rPr>
          <w:b w:val="0"/>
          <w:i/>
          <w:rtl w:val="0"/>
        </w:rPr>
        <w:t xml:space="preserve">Bảng 2.33 Luồng </w:t>
      </w:r>
      <w:r>
        <w:rPr>
          <w:i/>
          <w:rtl w:val="0"/>
        </w:rPr>
        <w:t xml:space="preserve">sự kiện chính </w:t>
      </w:r>
      <w:r>
        <w:rPr>
          <w:b w:val="0"/>
          <w:i/>
          <w:rtl w:val="0"/>
        </w:rPr>
        <w:t>Usecase Quản lý báo cáo</w:t>
      </w:r>
    </w:p>
    <w:p w14:paraId="00000868">
      <w:pPr>
        <w:keepNext w:val="0"/>
        <w:keepLines w:val="0"/>
        <w:pageBreakBefore w:val="0"/>
        <w:widowControl/>
        <w:spacing w:line="360" w:lineRule="auto"/>
        <w:ind w:firstLine="360"/>
        <w:jc w:val="both"/>
        <w:rPr>
          <w:b/>
          <w:shd w:val="clear" w:fill="CCFFCC"/>
        </w:rPr>
      </w:pPr>
      <w:r>
        <w:rPr>
          <w:b/>
          <w:i w:val="0"/>
          <w:rtl w:val="0"/>
        </w:rPr>
        <w:t xml:space="preserve"> Luồng thay thế: </w:t>
      </w:r>
    </w:p>
    <w:sdt>
      <w:sdtPr>
        <w:tag w:val="goog_rdk_9"/>
        <w:id w:val="147455899"/>
        <w:lock w:val="contentLocked"/>
      </w:sdtPr>
      <w:sdtContent>
        <w:tbl>
          <w:tblPr>
            <w:tblStyle w:val="285"/>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88"/>
            <w:gridCol w:w="4527"/>
          </w:tblGrid>
          <w:tr w14:paraId="1B6F3A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869">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86A">
                <w:pPr>
                  <w:widowControl w:val="0"/>
                  <w:spacing w:line="360" w:lineRule="auto"/>
                  <w:jc w:val="center"/>
                </w:pPr>
                <w:r>
                  <w:rPr>
                    <w:rtl w:val="0"/>
                  </w:rPr>
                  <w:t>Phản ứng của hệ thống</w:t>
                </w:r>
              </w:p>
            </w:tc>
          </w:tr>
          <w:tr w14:paraId="5E8CE2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86B">
                <w:pPr>
                  <w:widowControl w:val="0"/>
                </w:pPr>
                <w:r>
                  <w:rPr>
                    <w:rtl w:val="0"/>
                  </w:rPr>
                  <w:t>Luồng thay thế 7a: Lỗi khi xuất báo cáo</w:t>
                </w:r>
              </w:p>
              <w:p w14:paraId="0000086C">
                <w:pPr>
                  <w:widowControl w:val="0"/>
                </w:pPr>
              </w:p>
              <w:p w14:paraId="0000086D">
                <w:pPr>
                  <w:widowControl w:val="0"/>
                </w:pPr>
              </w:p>
              <w:p w14:paraId="0000086E">
                <w:pPr>
                  <w:widowControl w:val="0"/>
                </w:pPr>
              </w:p>
              <w:p w14:paraId="0000086F">
                <w:pPr>
                  <w:widowControl w:val="0"/>
                </w:pPr>
              </w:p>
              <w:p w14:paraId="00000870">
                <w:pPr>
                  <w:widowControl w:val="0"/>
                </w:pPr>
              </w:p>
              <w:p w14:paraId="00000871">
                <w:pPr>
                  <w:widowControl w:val="0"/>
                </w:pPr>
              </w:p>
              <w:p w14:paraId="00000872">
                <w:pPr>
                  <w:widowControl w:val="0"/>
                </w:pPr>
              </w:p>
              <w:p w14:paraId="00000873">
                <w:pPr>
                  <w:widowControl w:val="0"/>
                </w:pPr>
              </w:p>
              <w:p w14:paraId="00000874">
                <w:pPr>
                  <w:widowControl w:val="0"/>
                </w:pPr>
              </w:p>
              <w:p w14:paraId="00000875">
                <w:pPr>
                  <w:widowControl w:val="0"/>
                </w:pPr>
              </w:p>
              <w:p w14:paraId="00000876">
                <w:pPr>
                  <w:widowControl w:val="0"/>
                </w:pPr>
              </w:p>
              <w:p w14:paraId="00000877">
                <w:pPr>
                  <w:widowControl w:val="0"/>
                </w:pPr>
                <w:r>
                  <w:rPr>
                    <w:rtl w:val="0"/>
                  </w:rPr>
                  <w:t>Luồng thay thế 6a: Quản trị viên không xuất báo cáo</w:t>
                </w:r>
              </w:p>
              <w:p w14:paraId="00000878">
                <w:pPr>
                  <w:widowControl w:val="0"/>
                </w:pPr>
                <w:r>
                  <w:rPr>
                    <w:rtl w:val="0"/>
                  </w:rPr>
                  <w:t>6a1. Quản trị viên xem báo cáo nhưng không chọn xuất, sau đó thoát khỏi trang.</w:t>
                </w:r>
              </w:p>
              <w:p w14:paraId="00000879">
                <w:pPr>
                  <w:widowControl w:val="0"/>
                </w:pPr>
              </w:p>
              <w:p w14:paraId="0000087A">
                <w:pPr>
                  <w:widowControl w:val="0"/>
                </w:pPr>
                <w:r>
                  <w:rPr>
                    <w:rtl w:val="0"/>
                  </w:rPr>
                  <w:t>Luồng thay thế 3a: Quản trị viên không chọn báo cáo</w:t>
                </w:r>
              </w:p>
              <w:p w14:paraId="0000087B">
                <w:pPr>
                  <w:widowControl w:val="0"/>
                </w:pPr>
                <w:r>
                  <w:rPr>
                    <w:rtl w:val="0"/>
                  </w:rPr>
                  <w:t>3a1. Quản trị viên không chọn loại báo cáo hoặc khoảng thời gian và thoát khỏi trang.</w:t>
                </w:r>
              </w:p>
              <w:p w14:paraId="0000087C">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87D">
                <w:pPr>
                  <w:widowControl w:val="0"/>
                  <w:rPr>
                    <w:b/>
                  </w:rPr>
                </w:pPr>
              </w:p>
              <w:p w14:paraId="0000087E">
                <w:pPr>
                  <w:widowControl w:val="0"/>
                  <w:rPr>
                    <w:b/>
                  </w:rPr>
                </w:pPr>
              </w:p>
              <w:p w14:paraId="0000087F">
                <w:pPr>
                  <w:widowControl w:val="0"/>
                </w:pPr>
                <w:r>
                  <w:rPr>
                    <w:rtl w:val="0"/>
                  </w:rPr>
                  <w:t>7a1. Nếu có lỗi khi tạo file báo cáo (ví dụ: lỗi định dạng file, không đủ quyền ghi file), hiển thị thông báo: "Đã có lỗi xảy ra khi xuất báo cáo, vui lòng thử lại sau."</w:t>
                </w:r>
              </w:p>
              <w:p w14:paraId="00000880">
                <w:pPr>
                  <w:widowControl w:val="0"/>
                </w:pPr>
                <w:r>
                  <w:rPr>
                    <w:rtl w:val="0"/>
                  </w:rPr>
                  <w:t>7a1. Nếu có lỗi khi tạo file báo cáo (ví dụ: lỗi định dạng file, không đủ quyền ghi file), hiển thị thông báo: "Đã có lỗi xảy ra khi xuất báo cáo, vui lòng thử lại sau."</w:t>
                </w:r>
              </w:p>
              <w:p w14:paraId="00000881">
                <w:pPr>
                  <w:widowControl w:val="0"/>
                </w:pPr>
              </w:p>
              <w:p w14:paraId="00000882">
                <w:pPr>
                  <w:widowControl w:val="0"/>
                </w:pPr>
              </w:p>
              <w:p w14:paraId="00000883">
                <w:pPr>
                  <w:widowControl w:val="0"/>
                </w:pPr>
              </w:p>
              <w:p w14:paraId="00000884">
                <w:pPr>
                  <w:widowControl w:val="0"/>
                </w:pPr>
              </w:p>
              <w:p w14:paraId="00000885">
                <w:pPr>
                  <w:widowControl w:val="0"/>
                </w:pPr>
              </w:p>
              <w:p w14:paraId="00000886">
                <w:pPr>
                  <w:widowControl w:val="0"/>
                </w:pPr>
                <w:r>
                  <w:rPr>
                    <w:rtl w:val="0"/>
                  </w:rPr>
                  <w:t>6a2. Kết thúc Use Case</w:t>
                </w:r>
              </w:p>
              <w:p w14:paraId="00000887">
                <w:pPr>
                  <w:widowControl w:val="0"/>
                </w:pPr>
              </w:p>
              <w:p w14:paraId="00000888">
                <w:pPr>
                  <w:widowControl w:val="0"/>
                </w:pPr>
              </w:p>
              <w:p w14:paraId="00000889">
                <w:pPr>
                  <w:widowControl w:val="0"/>
                </w:pPr>
              </w:p>
              <w:p w14:paraId="0000088A">
                <w:pPr>
                  <w:widowControl w:val="0"/>
                </w:pPr>
              </w:p>
              <w:p w14:paraId="0000088B">
                <w:pPr>
                  <w:widowControl w:val="0"/>
                </w:pPr>
              </w:p>
              <w:p w14:paraId="0000088C">
                <w:pPr>
                  <w:widowControl w:val="0"/>
                </w:pPr>
                <w:r>
                  <w:rPr>
                    <w:rtl w:val="0"/>
                  </w:rPr>
                  <w:t>3a2. Kết thúc Use Case.</w:t>
                </w:r>
              </w:p>
            </w:tc>
          </w:tr>
        </w:tbl>
      </w:sdtContent>
    </w:sdt>
    <w:p w14:paraId="0000088D">
      <w:pPr>
        <w:spacing w:line="360" w:lineRule="auto"/>
        <w:jc w:val="both"/>
        <w:rPr>
          <w:b/>
        </w:rPr>
      </w:pPr>
    </w:p>
    <w:p w14:paraId="0000088E">
      <w:pPr>
        <w:keepNext w:val="0"/>
        <w:keepLines w:val="0"/>
        <w:pageBreakBefore w:val="0"/>
        <w:widowControl/>
        <w:spacing w:line="360" w:lineRule="auto"/>
        <w:ind w:firstLine="360"/>
        <w:jc w:val="center"/>
        <w:rPr>
          <w:b w:val="0"/>
          <w:i/>
        </w:rPr>
      </w:pPr>
      <w:r>
        <w:rPr>
          <w:b w:val="0"/>
          <w:i/>
          <w:rtl w:val="0"/>
        </w:rPr>
        <w:t>Bảng 2.34 Luồng thay thế Usecase Quản lý báo cáo</w:t>
      </w:r>
    </w:p>
    <w:p w14:paraId="0000088F">
      <w:pPr>
        <w:keepNext w:val="0"/>
        <w:keepLines w:val="0"/>
        <w:pageBreakBefore w:val="0"/>
        <w:widowControl/>
        <w:spacing w:line="360" w:lineRule="auto"/>
        <w:ind w:firstLine="360"/>
        <w:jc w:val="both"/>
        <w:rPr>
          <w:b/>
          <w:i w:val="0"/>
        </w:rPr>
      </w:pPr>
      <w:r>
        <w:rPr>
          <w:b/>
          <w:i w:val="0"/>
          <w:rtl w:val="0"/>
        </w:rPr>
        <w:t>Các yêu cầu cụ thể:</w:t>
      </w:r>
    </w:p>
    <w:p w14:paraId="00000890">
      <w:pPr>
        <w:numPr>
          <w:ilvl w:val="0"/>
          <w:numId w:val="72"/>
        </w:numPr>
        <w:spacing w:after="0" w:afterAutospacing="0" w:line="360" w:lineRule="auto"/>
        <w:ind w:left="720" w:hanging="360"/>
        <w:jc w:val="both"/>
        <w:rPr>
          <w:u w:val="none"/>
        </w:rPr>
      </w:pPr>
      <w:r>
        <w:rPr>
          <w:rtl w:val="0"/>
        </w:rPr>
        <w:t>Hệ thống phải hỗ trợ các loại báo cáo:</w:t>
      </w:r>
    </w:p>
    <w:p w14:paraId="00000891">
      <w:pPr>
        <w:numPr>
          <w:ilvl w:val="0"/>
          <w:numId w:val="73"/>
        </w:numPr>
        <w:spacing w:before="0" w:beforeAutospacing="0" w:after="0" w:afterAutospacing="0" w:line="360" w:lineRule="auto"/>
        <w:ind w:left="1440" w:hanging="360"/>
      </w:pPr>
      <w:r>
        <w:rPr>
          <w:rtl w:val="0"/>
        </w:rPr>
        <w:t>Báo cáo doanh thu: Tổng doanh thu, danh sách giao dịch.</w:t>
      </w:r>
    </w:p>
    <w:p w14:paraId="00000892">
      <w:pPr>
        <w:numPr>
          <w:ilvl w:val="0"/>
          <w:numId w:val="73"/>
        </w:numPr>
        <w:spacing w:before="0" w:beforeAutospacing="0" w:after="0" w:afterAutospacing="0" w:line="360" w:lineRule="auto"/>
        <w:ind w:left="1440" w:hanging="360"/>
      </w:pPr>
      <w:r>
        <w:rPr>
          <w:rtl w:val="0"/>
        </w:rPr>
        <w:t>Báo cáo số lượng vé: Tổng số vé, danh sách vé.</w:t>
      </w:r>
    </w:p>
    <w:p w14:paraId="00000893">
      <w:pPr>
        <w:numPr>
          <w:ilvl w:val="0"/>
          <w:numId w:val="73"/>
        </w:numPr>
        <w:spacing w:before="0" w:beforeAutospacing="0" w:after="0" w:afterAutospacing="0" w:line="360" w:lineRule="auto"/>
        <w:ind w:left="1440" w:hanging="360"/>
      </w:pPr>
      <w:r>
        <w:rPr>
          <w:rtl w:val="0"/>
        </w:rPr>
        <w:t>Báo cáo đánh giá phim: Điểm trung bình, số lượng đánh giá, danh sách đánh giá.</w:t>
      </w:r>
    </w:p>
    <w:p w14:paraId="00000894">
      <w:pPr>
        <w:numPr>
          <w:ilvl w:val="0"/>
          <w:numId w:val="74"/>
        </w:numPr>
        <w:spacing w:line="360" w:lineRule="auto"/>
        <w:ind w:left="720" w:hanging="360"/>
        <w:jc w:val="both"/>
        <w:rPr>
          <w:u w:val="none"/>
        </w:rPr>
      </w:pPr>
      <w:r>
        <w:rPr>
          <w:rtl w:val="0"/>
        </w:rPr>
        <w:t>Hệ thống phải cho phép Quản trị viên lọc báo cáo theo khoảng thời gian (ngày, tuần, tháng).</w:t>
      </w:r>
    </w:p>
    <w:p w14:paraId="00000895">
      <w:pPr>
        <w:numPr>
          <w:ilvl w:val="0"/>
          <w:numId w:val="74"/>
        </w:numPr>
        <w:spacing w:line="360" w:lineRule="auto"/>
        <w:ind w:left="720" w:hanging="360"/>
        <w:jc w:val="both"/>
        <w:rPr>
          <w:u w:val="none"/>
        </w:rPr>
      </w:pPr>
      <w:r>
        <w:rPr>
          <w:rtl w:val="0"/>
        </w:rPr>
        <w:t>Hệ thống phải hỗ trợ xuất báo cáo dưới dạng file CSV hoặc PDF.</w:t>
      </w:r>
    </w:p>
    <w:p w14:paraId="00000896">
      <w:pPr>
        <w:numPr>
          <w:ilvl w:val="0"/>
          <w:numId w:val="74"/>
        </w:numPr>
        <w:spacing w:after="0" w:afterAutospacing="0" w:line="360" w:lineRule="auto"/>
        <w:ind w:left="720" w:hanging="360"/>
        <w:jc w:val="both"/>
        <w:rPr>
          <w:u w:val="none"/>
        </w:rPr>
      </w:pPr>
      <w:r>
        <w:rPr>
          <w:rtl w:val="0"/>
        </w:rPr>
        <w:t>Dữ liệu báo cáo phải chính xác:</w:t>
      </w:r>
    </w:p>
    <w:p w14:paraId="00000897">
      <w:pPr>
        <w:numPr>
          <w:ilvl w:val="0"/>
          <w:numId w:val="8"/>
        </w:numPr>
        <w:spacing w:before="0" w:beforeAutospacing="0" w:after="0" w:afterAutospacing="0" w:line="360" w:lineRule="auto"/>
        <w:ind w:left="1440" w:hanging="360"/>
      </w:pPr>
      <w:r>
        <w:rPr>
          <w:rtl w:val="0"/>
        </w:rPr>
        <w:t>Doanh thu chỉ tính các giao dịch "Completed" (hoặc "Refunded" để trừ đi).</w:t>
      </w:r>
    </w:p>
    <w:p w14:paraId="00000898">
      <w:pPr>
        <w:numPr>
          <w:ilvl w:val="0"/>
          <w:numId w:val="8"/>
        </w:numPr>
        <w:spacing w:before="0" w:beforeAutospacing="0" w:after="0" w:afterAutospacing="0" w:line="360" w:lineRule="auto"/>
        <w:ind w:left="1440" w:hanging="360"/>
      </w:pPr>
      <w:r>
        <w:rPr>
          <w:rtl w:val="0"/>
        </w:rPr>
        <w:t>Điểm trung bình đánh giá tính từ Ratings.Rating (thang điểm 1-10).</w:t>
      </w:r>
    </w:p>
    <w:p w14:paraId="00000899">
      <w:pPr>
        <w:numPr>
          <w:ilvl w:val="0"/>
          <w:numId w:val="75"/>
        </w:numPr>
        <w:spacing w:line="360" w:lineRule="auto"/>
        <w:ind w:left="720" w:hanging="360"/>
        <w:jc w:val="both"/>
        <w:rPr>
          <w:u w:val="none"/>
        </w:rPr>
      </w:pPr>
      <w:r>
        <w:rPr>
          <w:rtl w:val="0"/>
        </w:rPr>
        <w:t>Trang "Quản lý báo cáo" phải phản hồi nhanh (trong vòng 2 giây) và có giao diện thân thiện.</w:t>
      </w:r>
    </w:p>
    <w:p w14:paraId="0000089A">
      <w:pPr>
        <w:keepNext w:val="0"/>
        <w:keepLines w:val="0"/>
        <w:pageBreakBefore w:val="0"/>
        <w:widowControl/>
        <w:spacing w:line="360" w:lineRule="auto"/>
        <w:ind w:firstLine="360"/>
        <w:jc w:val="both"/>
      </w:pPr>
      <w:r>
        <w:rPr>
          <w:b/>
          <w:i w:val="0"/>
          <w:rtl w:val="0"/>
        </w:rPr>
        <w:t xml:space="preserve">Điều kiện trước: </w:t>
      </w:r>
      <w:r>
        <w:rPr>
          <w:i w:val="0"/>
          <w:rtl w:val="0"/>
        </w:rPr>
        <w:t>Quản trị viên đã đăng nhập vào hệ thống.</w:t>
      </w:r>
    </w:p>
    <w:p w14:paraId="0000089B">
      <w:pPr>
        <w:keepNext w:val="0"/>
        <w:keepLines w:val="0"/>
        <w:pageBreakBefore w:val="0"/>
        <w:widowControl/>
        <w:ind w:firstLine="360"/>
      </w:pPr>
      <w:r>
        <w:rPr>
          <w:b/>
          <w:i w:val="0"/>
          <w:rtl w:val="0"/>
        </w:rPr>
        <w:t xml:space="preserve">Điều kiện sau: </w:t>
      </w:r>
      <w:r>
        <w:rPr>
          <w:i w:val="0"/>
          <w:rtl w:val="0"/>
        </w:rPr>
        <w:t>Báo cáo được xem và xuất thành công (nếu chọn); hoặc thông báo lỗi nếu có vấn đề.</w:t>
      </w:r>
    </w:p>
    <w:p w14:paraId="0000089C"/>
    <w:p w14:paraId="0000089D">
      <w:pPr>
        <w:pStyle w:val="5"/>
        <w:numPr>
          <w:ilvl w:val="0"/>
          <w:numId w:val="28"/>
        </w:numPr>
        <w:ind w:left="720" w:hanging="360"/>
      </w:pPr>
      <w:r>
        <w:rPr>
          <w:rtl w:val="0"/>
        </w:rPr>
        <w:t>Usecase Kiểm tra và xác nhận vé</w:t>
      </w:r>
    </w:p>
    <w:p w14:paraId="0000089E">
      <w:pPr>
        <w:keepNext w:val="0"/>
        <w:keepLines w:val="0"/>
        <w:pageBreakBefore w:val="0"/>
        <w:widowControl/>
        <w:spacing w:line="360" w:lineRule="auto"/>
        <w:jc w:val="center"/>
        <w:rPr>
          <w:i/>
        </w:rPr>
      </w:pPr>
      <w:r>
        <w:rPr>
          <w:i/>
          <w:rtl w:val="0"/>
        </w:rPr>
        <w:t>Hình 2.21 Usecase Kiểm tra và xác nhận vé</w:t>
      </w:r>
    </w:p>
    <w:p w14:paraId="0000089F">
      <w:pPr>
        <w:keepNext w:val="0"/>
        <w:keepLines w:val="0"/>
        <w:pageBreakBefore w:val="0"/>
        <w:widowControl/>
        <w:spacing w:line="360" w:lineRule="auto"/>
        <w:ind w:firstLine="360"/>
        <w:jc w:val="both"/>
      </w:pPr>
      <w:r>
        <w:rPr>
          <w:b/>
          <w:i w:val="0"/>
          <w:rtl w:val="0"/>
        </w:rPr>
        <w:t xml:space="preserve">Mục đích: </w:t>
      </w:r>
      <w:r>
        <w:rPr>
          <w:i w:val="0"/>
          <w:rtl w:val="0"/>
        </w:rPr>
        <w:t>Nhân viên kiểm tra vé của khách hàng (qua mã vé) và xác nhận vé để cho phép khách hàng vào phòng chiếu.</w:t>
      </w:r>
    </w:p>
    <w:p w14:paraId="000008A0">
      <w:pPr>
        <w:keepNext w:val="0"/>
        <w:keepLines w:val="0"/>
        <w:pageBreakBefore w:val="0"/>
        <w:widowControl/>
        <w:spacing w:line="360" w:lineRule="auto"/>
        <w:ind w:firstLine="360"/>
        <w:jc w:val="both"/>
        <w:rPr>
          <w:b/>
          <w:i w:val="0"/>
        </w:rPr>
      </w:pPr>
      <w:r>
        <w:rPr>
          <w:b/>
          <w:i w:val="0"/>
          <w:rtl w:val="0"/>
        </w:rPr>
        <w:t xml:space="preserve">Tác nhân, mô tả chung: </w:t>
      </w:r>
    </w:p>
    <w:p w14:paraId="000008A1">
      <w:pPr>
        <w:numPr>
          <w:ilvl w:val="0"/>
          <w:numId w:val="3"/>
        </w:numPr>
        <w:spacing w:line="360" w:lineRule="auto"/>
        <w:ind w:left="720" w:hanging="360"/>
        <w:jc w:val="both"/>
        <w:rPr>
          <w:u w:val="none"/>
        </w:rPr>
      </w:pPr>
      <w:r>
        <w:rPr>
          <w:b/>
          <w:rtl w:val="0"/>
        </w:rPr>
        <w:t>Tác nhân</w:t>
      </w:r>
      <w:r>
        <w:rPr>
          <w:rtl w:val="0"/>
        </w:rPr>
        <w:t>: Nhân viên.</w:t>
      </w:r>
    </w:p>
    <w:p w14:paraId="000008A2">
      <w:pPr>
        <w:numPr>
          <w:ilvl w:val="0"/>
          <w:numId w:val="3"/>
        </w:numPr>
        <w:spacing w:line="360" w:lineRule="auto"/>
        <w:ind w:left="720" w:hanging="360"/>
        <w:jc w:val="both"/>
        <w:rPr>
          <w:u w:val="none"/>
        </w:rPr>
      </w:pPr>
      <w:r>
        <w:rPr>
          <w:b/>
          <w:rtl w:val="0"/>
        </w:rPr>
        <w:t>Mô tả chung</w:t>
      </w:r>
      <w:r>
        <w:rPr>
          <w:rtl w:val="0"/>
        </w:rPr>
        <w:t>: Nhân viên sử dụng chức năng "Kiểm tra và xác nhận vé" trên website hoặc ứng dụng nội bộ để kiểm tra mã vé của khách hàng, xác nhận vé, và cho phép khách hàng vào phòng chiếu.</w:t>
      </w:r>
    </w:p>
    <w:p w14:paraId="000008A3">
      <w:pPr>
        <w:keepNext w:val="0"/>
        <w:keepLines w:val="0"/>
        <w:pageBreakBefore w:val="0"/>
        <w:widowControl/>
        <w:spacing w:line="360" w:lineRule="auto"/>
        <w:ind w:firstLine="360"/>
        <w:jc w:val="both"/>
        <w:rPr>
          <w:b/>
          <w:shd w:val="clear" w:fill="CCFFCC"/>
        </w:rPr>
      </w:pPr>
      <w:r>
        <w:rPr>
          <w:b/>
          <w:i w:val="0"/>
          <w:rtl w:val="0"/>
        </w:rPr>
        <w:t xml:space="preserve">Luồng sự kiện chính: </w:t>
      </w:r>
    </w:p>
    <w:sdt>
      <w:sdtPr>
        <w:tag w:val="goog_rdk_10"/>
        <w:id w:val="147475395"/>
        <w:lock w:val="contentLocked"/>
      </w:sdtPr>
      <w:sdtContent>
        <w:tbl>
          <w:tblPr>
            <w:tblStyle w:val="286"/>
            <w:tblW w:w="901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488"/>
            <w:gridCol w:w="4527"/>
          </w:tblGrid>
          <w:tr w14:paraId="5D0DA71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8A4">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00008A5">
                <w:pPr>
                  <w:widowControl w:val="0"/>
                  <w:spacing w:line="360" w:lineRule="auto"/>
                  <w:jc w:val="center"/>
                </w:pPr>
                <w:r>
                  <w:rPr>
                    <w:rtl w:val="0"/>
                  </w:rPr>
                  <w:t>Phản ứng của hệ thống</w:t>
                </w:r>
              </w:p>
            </w:tc>
          </w:tr>
          <w:tr w14:paraId="5B1728A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8A6">
                <w:pPr>
                  <w:widowControl w:val="0"/>
                </w:pPr>
                <w:r>
                  <w:rPr>
                    <w:rtl w:val="0"/>
                  </w:rPr>
                  <w:t>1. Nhân viên truy cập trang "Kiểm tra và xác nhận vé" trên website hoặc ứng dụng nội bộ.</w:t>
                </w:r>
              </w:p>
              <w:p w14:paraId="000008A7">
                <w:pPr>
                  <w:widowControl w:val="0"/>
                </w:pPr>
              </w:p>
              <w:p w14:paraId="000008A8">
                <w:pPr>
                  <w:widowControl w:val="0"/>
                </w:pPr>
              </w:p>
              <w:p w14:paraId="000008A9">
                <w:pPr>
                  <w:widowControl w:val="0"/>
                </w:pPr>
              </w:p>
              <w:p w14:paraId="000008AA">
                <w:pPr>
                  <w:widowControl w:val="0"/>
                </w:pPr>
                <w:r>
                  <w:rPr>
                    <w:rtl w:val="0"/>
                  </w:rPr>
                  <w:t>3. Nhân viên nhập mã vé của khách hàng và nhấn "Kiểm tra".</w:t>
                </w:r>
              </w:p>
              <w:p w14:paraId="000008AB">
                <w:pPr>
                  <w:widowControl w:val="0"/>
                </w:pPr>
              </w:p>
              <w:p w14:paraId="000008AC">
                <w:pPr>
                  <w:widowControl w:val="0"/>
                </w:pPr>
              </w:p>
              <w:p w14:paraId="000008AD">
                <w:pPr>
                  <w:widowControl w:val="0"/>
                </w:pPr>
              </w:p>
              <w:p w14:paraId="000008AE">
                <w:pPr>
                  <w:widowControl w:val="0"/>
                </w:pPr>
              </w:p>
              <w:p w14:paraId="000008AF">
                <w:pPr>
                  <w:widowControl w:val="0"/>
                </w:pPr>
              </w:p>
              <w:p w14:paraId="000008B0">
                <w:pPr>
                  <w:widowControl w:val="0"/>
                </w:pPr>
              </w:p>
              <w:p w14:paraId="000008B1">
                <w:pPr>
                  <w:widowControl w:val="0"/>
                </w:pPr>
              </w:p>
              <w:p w14:paraId="000008B2">
                <w:pPr>
                  <w:widowControl w:val="0"/>
                </w:pPr>
              </w:p>
              <w:p w14:paraId="000008B3">
                <w:pPr>
                  <w:widowControl w:val="0"/>
                </w:pPr>
              </w:p>
              <w:p w14:paraId="000008B4">
                <w:pPr>
                  <w:widowControl w:val="0"/>
                </w:pPr>
              </w:p>
              <w:p w14:paraId="000008B5">
                <w:pPr>
                  <w:widowControl w:val="0"/>
                </w:pPr>
              </w:p>
              <w:p w14:paraId="000008B6">
                <w:pPr>
                  <w:widowControl w:val="0"/>
                </w:pPr>
              </w:p>
              <w:p w14:paraId="000008B7">
                <w:pPr>
                  <w:widowControl w:val="0"/>
                </w:pPr>
              </w:p>
              <w:p w14:paraId="000008B8">
                <w:pPr>
                  <w:widowControl w:val="0"/>
                </w:pPr>
              </w:p>
              <w:p w14:paraId="000008B9">
                <w:pPr>
                  <w:widowControl w:val="0"/>
                </w:pPr>
              </w:p>
              <w:p w14:paraId="000008BA">
                <w:pPr>
                  <w:widowControl w:val="0"/>
                </w:pPr>
              </w:p>
              <w:p w14:paraId="000008BB">
                <w:pPr>
                  <w:widowControl w:val="0"/>
                </w:pPr>
              </w:p>
              <w:p w14:paraId="000008BC">
                <w:pPr>
                  <w:widowControl w:val="0"/>
                </w:pPr>
              </w:p>
              <w:p w14:paraId="000008BD">
                <w:pPr>
                  <w:widowControl w:val="0"/>
                </w:pPr>
              </w:p>
              <w:p w14:paraId="000008BE">
                <w:pPr>
                  <w:widowControl w:val="0"/>
                </w:pPr>
              </w:p>
              <w:p w14:paraId="000008BF">
                <w:pPr>
                  <w:widowControl w:val="0"/>
                </w:pPr>
              </w:p>
              <w:p w14:paraId="000008C0">
                <w:pPr>
                  <w:widowControl w:val="0"/>
                </w:pPr>
                <w:r>
                  <w:rPr>
                    <w:rtl w:val="0"/>
                  </w:rPr>
                  <w:t>7. Nhân viên nhấn "Xác nhận vé".</w:t>
                </w:r>
              </w:p>
              <w:p w14:paraId="000008C1">
                <w:pPr>
                  <w:widowControl w:val="0"/>
                </w:pPr>
              </w:p>
              <w:p w14:paraId="000008C2">
                <w:pPr>
                  <w:widowControl w:val="0"/>
                </w:pPr>
              </w:p>
            </w:tc>
            <w:tc>
              <w:tcPr>
                <w:tcBorders>
                  <w:left w:val="single" w:color="A5A5A5" w:sz="8" w:space="0"/>
                  <w:bottom w:val="single" w:color="A5A5A5" w:sz="8" w:space="0"/>
                  <w:right w:val="single" w:color="A5A5A5" w:sz="8" w:space="0"/>
                </w:tcBorders>
                <w:shd w:val="clear" w:color="auto" w:fill="auto"/>
                <w:tcMar>
                  <w:top w:w="100" w:type="dxa"/>
                  <w:left w:w="100" w:type="dxa"/>
                  <w:bottom w:w="100" w:type="dxa"/>
                  <w:right w:w="100" w:type="dxa"/>
                </w:tcMar>
                <w:vAlign w:val="top"/>
              </w:tcPr>
              <w:p w14:paraId="000008C3">
                <w:pPr>
                  <w:widowControl w:val="0"/>
                  <w:rPr>
                    <w:b/>
                  </w:rPr>
                </w:pPr>
              </w:p>
              <w:p w14:paraId="000008C4">
                <w:pPr>
                  <w:widowControl w:val="0"/>
                  <w:rPr>
                    <w:b/>
                  </w:rPr>
                </w:pPr>
              </w:p>
              <w:p w14:paraId="000008C5">
                <w:pPr>
                  <w:widowControl w:val="0"/>
                  <w:rPr>
                    <w:b/>
                  </w:rPr>
                </w:pPr>
              </w:p>
              <w:p w14:paraId="000008C6">
                <w:pPr>
                  <w:widowControl w:val="0"/>
                </w:pPr>
                <w:r>
                  <w:rPr>
                    <w:rtl w:val="0"/>
                  </w:rPr>
                  <w:t>2. Hệ thống hiển thị giao diện nhập mã vé (trường nhập TicketCode) và nút "Kiểm tra".</w:t>
                </w:r>
              </w:p>
              <w:p w14:paraId="000008C7">
                <w:pPr>
                  <w:widowControl w:val="0"/>
                </w:pPr>
              </w:p>
              <w:p w14:paraId="000008C8">
                <w:pPr>
                  <w:widowControl w:val="0"/>
                </w:pPr>
              </w:p>
              <w:p w14:paraId="000008C9">
                <w:pPr>
                  <w:widowControl w:val="0"/>
                </w:pPr>
                <w:r>
                  <w:rPr>
                    <w:rtl w:val="0"/>
                  </w:rPr>
                  <w:t>4. Hệ thống truy vấn cơ sở dữ liệu để tìm vé (từ bảng Tickets dựa trên TicketCode), đồng thời lấy thông tin liên quan từ bảng Users, Showtimes, Seats, Movies, Rooms, và Transactions.</w:t>
                </w:r>
              </w:p>
              <w:p w14:paraId="000008CA">
                <w:pPr>
                  <w:widowControl w:val="0"/>
                </w:pPr>
                <w:r>
                  <w:rPr>
                    <w:rtl w:val="0"/>
                  </w:rPr>
                  <w:t>5. Hệ thống kiểm tra:</w:t>
                </w:r>
              </w:p>
              <w:p w14:paraId="000008CB">
                <w:pPr>
                  <w:widowControl w:val="0"/>
                </w:pPr>
                <w:r>
                  <w:rPr>
                    <w:rtl w:val="0"/>
                  </w:rPr>
                  <w:t>- Mã vé có tồn tại không.</w:t>
                </w:r>
              </w:p>
              <w:p w14:paraId="000008CC">
                <w:pPr>
                  <w:widowControl w:val="0"/>
                </w:pPr>
                <w:r>
                  <w:rPr>
                    <w:rtl w:val="0"/>
                  </w:rPr>
                  <w:t xml:space="preserve">- Trạng thái thanh toán </w:t>
                </w:r>
              </w:p>
              <w:p w14:paraId="000008CD">
                <w:pPr>
                  <w:widowControl w:val="0"/>
                </w:pPr>
                <w:r>
                  <w:rPr>
                    <w:rtl w:val="0"/>
                  </w:rPr>
                  <w:t xml:space="preserve">- Vé đã được kiểm tra chưa </w:t>
                </w:r>
              </w:p>
              <w:p w14:paraId="000008CE">
                <w:pPr>
                  <w:widowControl w:val="0"/>
                </w:pPr>
                <w:r>
                  <w:rPr>
                    <w:rtl w:val="0"/>
                  </w:rPr>
                  <w:t>- Thời gian chiếu.</w:t>
                </w:r>
              </w:p>
              <w:p w14:paraId="000008CF">
                <w:pPr>
                  <w:widowControl w:val="0"/>
                </w:pPr>
                <w:r>
                  <w:rPr>
                    <w:rtl w:val="0"/>
                  </w:rPr>
                  <w:t>6. Nếu vé hợp lệ (tồn tại, đã thanh toán, chưa kiểm tra, thời gian hợp lệ), hệ thống hiển thị thông tin vé:</w:t>
                </w:r>
              </w:p>
              <w:p w14:paraId="000008D0">
                <w:pPr>
                  <w:widowControl w:val="0"/>
                </w:pPr>
                <w:r>
                  <w:rPr>
                    <w:rtl w:val="0"/>
                  </w:rPr>
                  <w:t>- Mã vé.</w:t>
                </w:r>
              </w:p>
              <w:p w14:paraId="000008D1">
                <w:pPr>
                  <w:widowControl w:val="0"/>
                </w:pPr>
                <w:r>
                  <w:rPr>
                    <w:rtl w:val="0"/>
                  </w:rPr>
                  <w:t>- Tên người đặt.</w:t>
                </w:r>
              </w:p>
              <w:p w14:paraId="000008D2">
                <w:pPr>
                  <w:widowControl w:val="0"/>
                </w:pPr>
                <w:r>
                  <w:rPr>
                    <w:rtl w:val="0"/>
                  </w:rPr>
                  <w:t>- Tên phim.</w:t>
                </w:r>
              </w:p>
              <w:p w14:paraId="000008D3">
                <w:pPr>
                  <w:widowControl w:val="0"/>
                </w:pPr>
                <w:r>
                  <w:rPr>
                    <w:rtl w:val="0"/>
                  </w:rPr>
                  <w:t>- Phòng chiếu.</w:t>
                </w:r>
              </w:p>
              <w:p w14:paraId="000008D4">
                <w:pPr>
                  <w:widowControl w:val="0"/>
                </w:pPr>
                <w:r>
                  <w:rPr>
                    <w:rtl w:val="0"/>
                  </w:rPr>
                  <w:t>- Thời gian chiếu.</w:t>
                </w:r>
              </w:p>
              <w:p w14:paraId="000008D5">
                <w:pPr>
                  <w:widowControl w:val="0"/>
                </w:pPr>
                <w:r>
                  <w:rPr>
                    <w:rtl w:val="0"/>
                  </w:rPr>
                  <w:t>- Ghế.</w:t>
                </w:r>
              </w:p>
              <w:p w14:paraId="000008D6">
                <w:pPr>
                  <w:widowControl w:val="0"/>
                </w:pPr>
                <w:r>
                  <w:rPr>
                    <w:rtl w:val="0"/>
                  </w:rPr>
                  <w:t>- Trạng thái: "Vé hợp lệ, sẵn sàng xác nhận."</w:t>
                </w:r>
              </w:p>
              <w:p w14:paraId="000008D7">
                <w:pPr>
                  <w:widowControl w:val="0"/>
                </w:pPr>
              </w:p>
              <w:p w14:paraId="000008D8">
                <w:pPr>
                  <w:widowControl w:val="0"/>
                </w:pPr>
                <w:r>
                  <w:rPr>
                    <w:rtl w:val="0"/>
                  </w:rPr>
                  <w:t>8. Hệ thống cập nhật trạng thái vé (Tickets.IsChecked = true) và hiển thị thông báo: "Xác nhận vé thành công. Khách hàng được phép vào phòng chiếu."</w:t>
                </w:r>
              </w:p>
              <w:p w14:paraId="000008D9">
                <w:pPr>
                  <w:widowControl w:val="0"/>
                </w:pPr>
                <w:r>
                  <w:rPr>
                    <w:rtl w:val="0"/>
                  </w:rPr>
                  <w:t>9. Kết thúc Use Case.</w:t>
                </w:r>
              </w:p>
            </w:tc>
          </w:tr>
        </w:tbl>
      </w:sdtContent>
    </w:sdt>
    <w:p w14:paraId="000008DA">
      <w:pPr>
        <w:keepNext w:val="0"/>
        <w:keepLines w:val="0"/>
        <w:pageBreakBefore w:val="0"/>
        <w:widowControl/>
        <w:spacing w:line="360" w:lineRule="auto"/>
        <w:ind w:firstLine="360"/>
        <w:jc w:val="center"/>
        <w:rPr>
          <w:b w:val="0"/>
          <w:i/>
        </w:rPr>
      </w:pPr>
      <w:r>
        <w:rPr>
          <w:b w:val="0"/>
          <w:i/>
          <w:rtl w:val="0"/>
        </w:rPr>
        <w:t>Bảng 2.35 Luồng thay thế Usecase Kiểm tra và xác nhận vé</w:t>
      </w:r>
    </w:p>
    <w:p w14:paraId="00000910">
      <w:pPr>
        <w:keepNext w:val="0"/>
        <w:keepLines w:val="0"/>
        <w:pageBreakBefore w:val="0"/>
        <w:widowControl/>
        <w:spacing w:line="360" w:lineRule="auto"/>
        <w:ind w:firstLine="360"/>
        <w:jc w:val="both"/>
        <w:rPr>
          <w:b/>
          <w:i w:val="0"/>
          <w:rtl w:val="0"/>
        </w:rPr>
      </w:pPr>
      <w:r>
        <w:rPr>
          <w:b/>
          <w:i w:val="0"/>
          <w:rtl w:val="0"/>
        </w:rPr>
        <w:t xml:space="preserve"> Luồng thay thế</w:t>
      </w:r>
    </w:p>
    <w:tbl>
      <w:tblPr>
        <w:tblStyle w:val="268"/>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3"/>
        <w:gridCol w:w="4642"/>
      </w:tblGrid>
      <w:tr w14:paraId="3C81AEB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7F951837">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2BC8EED1">
            <w:pPr>
              <w:widowControl w:val="0"/>
              <w:spacing w:line="360" w:lineRule="auto"/>
              <w:jc w:val="center"/>
            </w:pPr>
            <w:r>
              <w:rPr>
                <w:rtl w:val="0"/>
              </w:rPr>
              <w:t>Phản ứng của hệ thống</w:t>
            </w:r>
          </w:p>
        </w:tc>
      </w:tr>
      <w:tr w14:paraId="7914B75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910"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4954B8BF">
            <w:pPr>
              <w:widowControl w:val="0"/>
              <w:spacing w:line="360" w:lineRule="auto"/>
              <w:jc w:val="both"/>
            </w:pPr>
            <w:r>
              <w:rPr>
                <w:rFonts w:hint="default"/>
                <w:rtl w:val="0"/>
              </w:rPr>
              <w:t>Luồng thay thế 5a: Mã vé không tồn tại</w:t>
            </w:r>
          </w:p>
          <w:p w14:paraId="658BC819">
            <w:pPr>
              <w:widowControl w:val="0"/>
              <w:spacing w:line="360" w:lineRule="auto"/>
              <w:jc w:val="both"/>
            </w:pPr>
          </w:p>
          <w:p w14:paraId="41E19565">
            <w:pPr>
              <w:widowControl w:val="0"/>
              <w:spacing w:line="360" w:lineRule="auto"/>
              <w:jc w:val="both"/>
            </w:pPr>
          </w:p>
          <w:p w14:paraId="7AD6EBCA">
            <w:pPr>
              <w:widowControl w:val="0"/>
              <w:spacing w:line="360" w:lineRule="auto"/>
              <w:jc w:val="both"/>
            </w:pPr>
          </w:p>
          <w:p w14:paraId="47388B55">
            <w:pPr>
              <w:widowControl w:val="0"/>
              <w:spacing w:line="360" w:lineRule="auto"/>
              <w:jc w:val="both"/>
            </w:pPr>
          </w:p>
          <w:p w14:paraId="543BD21E">
            <w:pPr>
              <w:widowControl w:val="0"/>
              <w:spacing w:line="360" w:lineRule="auto"/>
              <w:jc w:val="both"/>
            </w:pPr>
          </w:p>
          <w:p w14:paraId="6ECE5BB8">
            <w:pPr>
              <w:widowControl w:val="0"/>
              <w:spacing w:line="360" w:lineRule="auto"/>
              <w:jc w:val="both"/>
            </w:pPr>
            <w:r>
              <w:rPr>
                <w:rFonts w:hint="default"/>
                <w:rtl w:val="0"/>
              </w:rPr>
              <w:t>Luồng thay thế 5b: Vé chưa thanh toán</w:t>
            </w:r>
          </w:p>
          <w:p w14:paraId="36839BEC">
            <w:pPr>
              <w:widowControl w:val="0"/>
              <w:spacing w:line="360" w:lineRule="auto"/>
              <w:jc w:val="both"/>
            </w:pPr>
          </w:p>
          <w:p w14:paraId="6ACDE07C">
            <w:pPr>
              <w:widowControl w:val="0"/>
              <w:spacing w:line="360" w:lineRule="auto"/>
              <w:jc w:val="both"/>
            </w:pPr>
          </w:p>
          <w:p w14:paraId="0617B1B6">
            <w:pPr>
              <w:widowControl w:val="0"/>
              <w:spacing w:line="360" w:lineRule="auto"/>
              <w:jc w:val="both"/>
            </w:pPr>
          </w:p>
          <w:p w14:paraId="6F10727E">
            <w:pPr>
              <w:widowControl w:val="0"/>
              <w:spacing w:line="360" w:lineRule="auto"/>
              <w:jc w:val="both"/>
            </w:pPr>
          </w:p>
          <w:p w14:paraId="3F674FDE">
            <w:pPr>
              <w:widowControl w:val="0"/>
              <w:spacing w:line="360" w:lineRule="auto"/>
              <w:jc w:val="both"/>
            </w:pPr>
          </w:p>
          <w:p w14:paraId="36C098D1">
            <w:pPr>
              <w:widowControl w:val="0"/>
              <w:spacing w:line="360" w:lineRule="auto"/>
              <w:jc w:val="both"/>
              <w:rPr>
                <w:rFonts w:hint="default"/>
                <w:rtl w:val="0"/>
              </w:rPr>
            </w:pPr>
            <w:r>
              <w:rPr>
                <w:rFonts w:hint="default"/>
                <w:rtl w:val="0"/>
              </w:rPr>
              <w:t>Luồng thay thế 5c: Vé đã được kiểm tra</w:t>
            </w:r>
          </w:p>
          <w:p w14:paraId="5E272BAA">
            <w:pPr>
              <w:widowControl w:val="0"/>
              <w:spacing w:line="360" w:lineRule="auto"/>
              <w:jc w:val="both"/>
            </w:pPr>
          </w:p>
          <w:p w14:paraId="339BF131">
            <w:pPr>
              <w:widowControl w:val="0"/>
              <w:spacing w:line="360" w:lineRule="auto"/>
              <w:jc w:val="both"/>
            </w:pPr>
          </w:p>
          <w:p w14:paraId="653F1A44">
            <w:pPr>
              <w:widowControl w:val="0"/>
              <w:spacing w:line="360" w:lineRule="auto"/>
              <w:jc w:val="both"/>
            </w:pPr>
          </w:p>
          <w:p w14:paraId="23F2BF31">
            <w:pPr>
              <w:widowControl w:val="0"/>
              <w:spacing w:line="360" w:lineRule="auto"/>
              <w:jc w:val="both"/>
            </w:pPr>
          </w:p>
          <w:p w14:paraId="3978561C">
            <w:pPr>
              <w:widowControl w:val="0"/>
              <w:spacing w:line="360" w:lineRule="auto"/>
              <w:jc w:val="both"/>
              <w:rPr>
                <w:rFonts w:hint="default"/>
              </w:rPr>
            </w:pPr>
            <w:r>
              <w:rPr>
                <w:rFonts w:hint="default"/>
              </w:rPr>
              <w:t>Luồng thay thế 5d: Thời gian chiếu không hợp lệ</w:t>
            </w:r>
          </w:p>
          <w:p w14:paraId="29852335">
            <w:pPr>
              <w:widowControl w:val="0"/>
              <w:spacing w:line="360" w:lineRule="auto"/>
              <w:jc w:val="both"/>
              <w:rPr>
                <w:rFonts w:hint="default"/>
              </w:rPr>
            </w:pPr>
          </w:p>
          <w:p w14:paraId="59AAB377">
            <w:pPr>
              <w:widowControl w:val="0"/>
              <w:spacing w:line="360" w:lineRule="auto"/>
              <w:jc w:val="both"/>
              <w:rPr>
                <w:rFonts w:hint="default"/>
              </w:rPr>
            </w:pPr>
          </w:p>
          <w:p w14:paraId="380A4135">
            <w:pPr>
              <w:widowControl w:val="0"/>
              <w:spacing w:line="360" w:lineRule="auto"/>
              <w:jc w:val="both"/>
              <w:rPr>
                <w:rFonts w:hint="default"/>
              </w:rPr>
            </w:pPr>
          </w:p>
          <w:p w14:paraId="0E3AE433">
            <w:pPr>
              <w:widowControl w:val="0"/>
              <w:spacing w:line="360" w:lineRule="auto"/>
              <w:jc w:val="both"/>
              <w:rPr>
                <w:rFonts w:hint="default"/>
              </w:rPr>
            </w:pPr>
          </w:p>
          <w:p w14:paraId="67016B64">
            <w:pPr>
              <w:widowControl w:val="0"/>
              <w:spacing w:line="360" w:lineRule="auto"/>
              <w:jc w:val="both"/>
              <w:rPr>
                <w:rFonts w:hint="default"/>
              </w:rPr>
            </w:pPr>
          </w:p>
          <w:p w14:paraId="23D2DF2C">
            <w:pPr>
              <w:widowControl w:val="0"/>
              <w:spacing w:line="360" w:lineRule="auto"/>
              <w:jc w:val="both"/>
              <w:rPr>
                <w:rFonts w:hint="default"/>
              </w:rPr>
            </w:pPr>
          </w:p>
          <w:p w14:paraId="469EA194">
            <w:pPr>
              <w:widowControl w:val="0"/>
              <w:spacing w:line="360" w:lineRule="auto"/>
              <w:jc w:val="both"/>
              <w:rPr>
                <w:rFonts w:hint="default"/>
              </w:rPr>
            </w:pPr>
            <w:r>
              <w:rPr>
                <w:rFonts w:hint="default"/>
              </w:rPr>
              <w:t>Luồng thay thế 7a: Nhân viên không xác nhận vé</w:t>
            </w:r>
          </w:p>
          <w:p w14:paraId="6E2C09E9">
            <w:pPr>
              <w:widowControl w:val="0"/>
              <w:spacing w:line="360" w:lineRule="auto"/>
              <w:jc w:val="both"/>
              <w:rPr>
                <w:rFonts w:hint="default"/>
              </w:rPr>
            </w:pPr>
            <w:r>
              <w:rPr>
                <w:rFonts w:hint="default"/>
              </w:rPr>
              <w:t>7a1. Nhân viên xem thông tin vé nhưng không nhấn "Xác nhận vé", sau đó thoát khỏi trang.</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1F54BFB8">
            <w:pPr>
              <w:widowControl w:val="0"/>
              <w:spacing w:line="360" w:lineRule="auto"/>
              <w:jc w:val="both"/>
            </w:pPr>
          </w:p>
          <w:p w14:paraId="7F2351C7">
            <w:pPr>
              <w:widowControl w:val="0"/>
              <w:spacing w:line="360" w:lineRule="auto"/>
              <w:jc w:val="both"/>
              <w:rPr>
                <w:rFonts w:hint="default"/>
                <w:rtl w:val="0"/>
              </w:rPr>
            </w:pPr>
            <w:r>
              <w:rPr>
                <w:rFonts w:hint="default"/>
                <w:rtl w:val="0"/>
              </w:rPr>
              <w:t>5a1. Nếu mã vé không tồn tại trong bảng Tickets, hiển thị thông báo: "Mã vé không tồn tại. Vui lòng kiểm tra lại."</w:t>
            </w:r>
          </w:p>
          <w:p w14:paraId="59B9FBE1">
            <w:pPr>
              <w:widowControl w:val="0"/>
              <w:spacing w:line="360" w:lineRule="auto"/>
              <w:jc w:val="both"/>
            </w:pPr>
            <w:r>
              <w:rPr>
                <w:rFonts w:hint="default"/>
                <w:rtl w:val="0"/>
              </w:rPr>
              <w:t>5a2. Quay lại bước 3 để Nhân viên nhập lại mã vé.</w:t>
            </w:r>
          </w:p>
          <w:p w14:paraId="5C7D960B">
            <w:pPr>
              <w:widowControl w:val="0"/>
              <w:spacing w:line="360" w:lineRule="auto"/>
              <w:ind w:left="0" w:firstLine="0"/>
              <w:jc w:val="both"/>
            </w:pPr>
          </w:p>
          <w:p w14:paraId="24C57C13">
            <w:pPr>
              <w:widowControl w:val="0"/>
              <w:spacing w:line="360" w:lineRule="auto"/>
              <w:jc w:val="both"/>
            </w:pPr>
            <w:r>
              <w:rPr>
                <w:rFonts w:hint="default"/>
                <w:rtl w:val="0"/>
              </w:rPr>
              <w:t>5b1.Nếu trạng thái thanh toán không phải "Completed", hiển thị thông báo: "Vé chưa được thanh toán. Vui lòng liên hệ Quản trị viên."</w:t>
            </w:r>
          </w:p>
          <w:p w14:paraId="3B053AC8">
            <w:pPr>
              <w:widowControl w:val="0"/>
              <w:spacing w:line="360" w:lineRule="auto"/>
              <w:jc w:val="both"/>
              <w:rPr>
                <w:rFonts w:hint="default"/>
                <w:rtl w:val="0"/>
              </w:rPr>
            </w:pPr>
            <w:r>
              <w:rPr>
                <w:rFonts w:hint="default"/>
                <w:rtl w:val="0"/>
              </w:rPr>
              <w:t>5b2. Kết thúc Use Case.</w:t>
            </w:r>
          </w:p>
          <w:p w14:paraId="5735C8AC">
            <w:pPr>
              <w:widowControl w:val="0"/>
              <w:spacing w:line="360" w:lineRule="auto"/>
              <w:jc w:val="both"/>
              <w:rPr>
                <w:rtl w:val="0"/>
              </w:rPr>
            </w:pPr>
          </w:p>
          <w:p w14:paraId="29D2D970">
            <w:pPr>
              <w:widowControl w:val="0"/>
              <w:spacing w:line="360" w:lineRule="auto"/>
              <w:jc w:val="both"/>
              <w:rPr>
                <w:rFonts w:hint="default"/>
                <w:rtl w:val="0"/>
              </w:rPr>
            </w:pPr>
            <w:r>
              <w:rPr>
                <w:rFonts w:hint="default"/>
                <w:rtl w:val="0"/>
              </w:rPr>
              <w:t>5c1. Nếu vé đã được kiểm tra, hiển thị thông báo: "Vé đã được kiểm tra trước đó. Không thể xác nhận lại."</w:t>
            </w:r>
          </w:p>
          <w:p w14:paraId="5BCEF3F3">
            <w:pPr>
              <w:widowControl w:val="0"/>
              <w:spacing w:line="360" w:lineRule="auto"/>
              <w:jc w:val="both"/>
              <w:rPr>
                <w:rFonts w:hint="default"/>
                <w:rtl w:val="0"/>
              </w:rPr>
            </w:pPr>
            <w:r>
              <w:rPr>
                <w:rFonts w:hint="default"/>
                <w:rtl w:val="0"/>
              </w:rPr>
              <w:t>5c2. Kết thúc Use Case.</w:t>
            </w:r>
          </w:p>
          <w:p w14:paraId="7771896A">
            <w:pPr>
              <w:widowControl w:val="0"/>
              <w:spacing w:line="360" w:lineRule="auto"/>
              <w:jc w:val="both"/>
            </w:pPr>
          </w:p>
          <w:p w14:paraId="2109A970">
            <w:pPr>
              <w:widowControl w:val="0"/>
              <w:spacing w:line="360" w:lineRule="auto"/>
              <w:jc w:val="both"/>
            </w:pPr>
          </w:p>
          <w:p w14:paraId="0253CF0E">
            <w:pPr>
              <w:widowControl w:val="0"/>
              <w:spacing w:line="360" w:lineRule="auto"/>
              <w:jc w:val="both"/>
              <w:rPr>
                <w:rFonts w:hint="default"/>
              </w:rPr>
            </w:pPr>
            <w:r>
              <w:rPr>
                <w:rFonts w:hint="default"/>
              </w:rPr>
              <w:t>5d1. Nếu thời gian chiếu đã diễn ra hoặc chưa đến thời gian cho phép (ví dụ: sớm hơn 30 phút trước giờ chiếu), hiển thị thông báo: "Thời gian chiếu không hợp lệ. Vui lòng kiểm tra lại thời gian."</w:t>
            </w:r>
          </w:p>
          <w:p w14:paraId="659A209A">
            <w:pPr>
              <w:widowControl w:val="0"/>
              <w:spacing w:line="360" w:lineRule="auto"/>
              <w:jc w:val="both"/>
              <w:rPr>
                <w:rFonts w:hint="default"/>
              </w:rPr>
            </w:pPr>
            <w:r>
              <w:rPr>
                <w:rFonts w:hint="default"/>
              </w:rPr>
              <w:t>5d2. Kết thúc Use Case.</w:t>
            </w:r>
          </w:p>
          <w:p w14:paraId="4CFBAD0C">
            <w:pPr>
              <w:widowControl w:val="0"/>
              <w:spacing w:line="360" w:lineRule="auto"/>
              <w:jc w:val="both"/>
              <w:rPr>
                <w:rFonts w:hint="default"/>
              </w:rPr>
            </w:pPr>
          </w:p>
          <w:p w14:paraId="30CE1F82">
            <w:pPr>
              <w:widowControl w:val="0"/>
              <w:spacing w:line="360" w:lineRule="auto"/>
              <w:jc w:val="both"/>
              <w:rPr>
                <w:rFonts w:hint="default"/>
              </w:rPr>
            </w:pPr>
          </w:p>
          <w:p w14:paraId="0B9766AD">
            <w:pPr>
              <w:widowControl w:val="0"/>
              <w:spacing w:line="360" w:lineRule="auto"/>
              <w:jc w:val="both"/>
              <w:rPr>
                <w:rFonts w:hint="default"/>
              </w:rPr>
            </w:pPr>
          </w:p>
          <w:p w14:paraId="0C616B25">
            <w:pPr>
              <w:widowControl w:val="0"/>
              <w:spacing w:line="360" w:lineRule="auto"/>
              <w:jc w:val="both"/>
              <w:rPr>
                <w:rFonts w:hint="default"/>
              </w:rPr>
            </w:pPr>
          </w:p>
          <w:p w14:paraId="5C1297FF">
            <w:pPr>
              <w:widowControl w:val="0"/>
              <w:spacing w:line="360" w:lineRule="auto"/>
              <w:jc w:val="both"/>
              <w:rPr>
                <w:rFonts w:hint="default"/>
              </w:rPr>
            </w:pPr>
          </w:p>
          <w:p w14:paraId="7C6CFEBA">
            <w:pPr>
              <w:widowControl w:val="0"/>
              <w:spacing w:line="360" w:lineRule="auto"/>
              <w:jc w:val="both"/>
              <w:rPr>
                <w:rFonts w:hint="default"/>
              </w:rPr>
            </w:pPr>
            <w:r>
              <w:rPr>
                <w:rFonts w:hint="default"/>
              </w:rPr>
              <w:t>7a2. Kết thúc Use Case.</w:t>
            </w:r>
          </w:p>
        </w:tc>
      </w:tr>
    </w:tbl>
    <w:p w14:paraId="00000911">
      <w:pPr>
        <w:keepNext w:val="0"/>
        <w:keepLines w:val="0"/>
        <w:pageBreakBefore w:val="0"/>
        <w:widowControl/>
        <w:spacing w:line="360" w:lineRule="auto"/>
        <w:ind w:firstLine="360"/>
        <w:jc w:val="center"/>
        <w:rPr>
          <w:b w:val="0"/>
          <w:i/>
        </w:rPr>
      </w:pPr>
      <w:r>
        <w:rPr>
          <w:b w:val="0"/>
          <w:i/>
          <w:rtl w:val="0"/>
        </w:rPr>
        <w:t xml:space="preserve">Bảng 2.36 Luồng thay thế Usecase </w:t>
      </w:r>
      <w:r>
        <w:rPr>
          <w:i/>
          <w:rtl w:val="0"/>
        </w:rPr>
        <w:t>Kiểm</w:t>
      </w:r>
      <w:r>
        <w:rPr>
          <w:b w:val="0"/>
          <w:i/>
          <w:rtl w:val="0"/>
        </w:rPr>
        <w:t xml:space="preserve"> tra và xác nhận vé</w:t>
      </w:r>
    </w:p>
    <w:p w14:paraId="00000912">
      <w:pPr>
        <w:keepNext w:val="0"/>
        <w:keepLines w:val="0"/>
        <w:pageBreakBefore w:val="0"/>
        <w:widowControl/>
        <w:spacing w:line="360" w:lineRule="auto"/>
        <w:ind w:firstLine="360"/>
        <w:jc w:val="both"/>
        <w:rPr>
          <w:b/>
          <w:i w:val="0"/>
          <w:rtl w:val="0"/>
        </w:rPr>
      </w:pPr>
      <w:r>
        <w:rPr>
          <w:b/>
          <w:i w:val="0"/>
          <w:rtl w:val="0"/>
        </w:rPr>
        <w:t>Các yêu cầu cụ thể</w:t>
      </w:r>
    </w:p>
    <w:p w14:paraId="57B6C638">
      <w:pPr>
        <w:keepNext w:val="0"/>
        <w:keepLines w:val="0"/>
        <w:pageBreakBefore w:val="0"/>
        <w:widowControl/>
        <w:numPr>
          <w:ilvl w:val="0"/>
          <w:numId w:val="76"/>
        </w:numPr>
        <w:spacing w:line="360" w:lineRule="auto"/>
        <w:ind w:left="720" w:leftChars="0" w:hanging="360" w:firstLineChars="0"/>
        <w:jc w:val="both"/>
        <w:rPr>
          <w:rFonts w:hint="default"/>
          <w:b w:val="0"/>
          <w:bCs/>
          <w:i w:val="0"/>
          <w:rtl w:val="0"/>
        </w:rPr>
      </w:pPr>
      <w:r>
        <w:rPr>
          <w:rFonts w:hint="default"/>
          <w:b w:val="0"/>
          <w:bCs/>
          <w:i w:val="0"/>
          <w:rtl w:val="0"/>
        </w:rPr>
        <w:t>Hệ thống phải cho phép Nhân viên nhập mã vé để kiểm tra.</w:t>
      </w:r>
    </w:p>
    <w:p w14:paraId="58B5A85A">
      <w:pPr>
        <w:keepNext w:val="0"/>
        <w:keepLines w:val="0"/>
        <w:pageBreakBefore w:val="0"/>
        <w:widowControl/>
        <w:numPr>
          <w:ilvl w:val="0"/>
          <w:numId w:val="76"/>
        </w:numPr>
        <w:spacing w:line="360" w:lineRule="auto"/>
        <w:ind w:left="720" w:leftChars="0" w:hanging="360" w:firstLineChars="0"/>
        <w:jc w:val="both"/>
        <w:rPr>
          <w:rFonts w:hint="default"/>
          <w:b w:val="0"/>
          <w:bCs/>
          <w:i w:val="0"/>
          <w:rtl w:val="0"/>
        </w:rPr>
      </w:pPr>
      <w:r>
        <w:rPr>
          <w:rFonts w:hint="default"/>
          <w:b w:val="0"/>
          <w:bCs/>
          <w:i w:val="0"/>
          <w:rtl w:val="0"/>
        </w:rPr>
        <w:t>Hệ thống phải hiển thị đầy đủ thông tin vé khi kiểm tra: mã vé, tên người đặt, tên phim, phòng chiếu, thời gian chiếu, ghế, trạng thái.</w:t>
      </w:r>
    </w:p>
    <w:p w14:paraId="72231850">
      <w:pPr>
        <w:keepNext w:val="0"/>
        <w:keepLines w:val="0"/>
        <w:pageBreakBefore w:val="0"/>
        <w:widowControl/>
        <w:numPr>
          <w:ilvl w:val="0"/>
          <w:numId w:val="76"/>
        </w:numPr>
        <w:spacing w:line="360" w:lineRule="auto"/>
        <w:ind w:left="720" w:leftChars="0" w:hanging="360" w:firstLineChars="0"/>
        <w:jc w:val="both"/>
        <w:rPr>
          <w:rFonts w:hint="default"/>
          <w:b w:val="0"/>
          <w:bCs/>
          <w:i w:val="0"/>
          <w:rtl w:val="0"/>
        </w:rPr>
      </w:pPr>
      <w:r>
        <w:rPr>
          <w:rFonts w:hint="default"/>
          <w:b w:val="0"/>
          <w:bCs/>
          <w:i w:val="0"/>
          <w:rtl w:val="0"/>
        </w:rPr>
        <w:t>Hệ thống phải kiểm tra tính hợp lệ của vé trước khi xác nhận</w:t>
      </w:r>
    </w:p>
    <w:p w14:paraId="3B232A80">
      <w:pPr>
        <w:keepNext w:val="0"/>
        <w:keepLines w:val="0"/>
        <w:pageBreakBefore w:val="0"/>
        <w:widowControl/>
        <w:numPr>
          <w:ilvl w:val="0"/>
          <w:numId w:val="76"/>
        </w:numPr>
        <w:spacing w:line="360" w:lineRule="auto"/>
        <w:ind w:left="720" w:leftChars="0" w:hanging="360" w:firstLineChars="0"/>
        <w:jc w:val="both"/>
        <w:rPr>
          <w:rFonts w:hint="default"/>
          <w:b w:val="0"/>
          <w:bCs/>
          <w:i w:val="0"/>
          <w:rtl w:val="0"/>
        </w:rPr>
      </w:pPr>
      <w:r>
        <w:rPr>
          <w:rFonts w:hint="default"/>
          <w:b w:val="0"/>
          <w:bCs/>
          <w:i w:val="0"/>
          <w:rtl w:val="0"/>
        </w:rPr>
        <w:t>Sau khi xác nhận, hệ thống phải cập nhật trạng thái vé.</w:t>
      </w:r>
    </w:p>
    <w:p w14:paraId="0FFD5CD3">
      <w:pPr>
        <w:keepNext w:val="0"/>
        <w:keepLines w:val="0"/>
        <w:pageBreakBefore w:val="0"/>
        <w:widowControl/>
        <w:numPr>
          <w:ilvl w:val="0"/>
          <w:numId w:val="76"/>
        </w:numPr>
        <w:spacing w:line="360" w:lineRule="auto"/>
        <w:ind w:left="720" w:leftChars="0" w:hanging="360" w:firstLineChars="0"/>
        <w:jc w:val="both"/>
        <w:rPr>
          <w:b w:val="0"/>
          <w:bCs/>
          <w:i w:val="0"/>
          <w:rtl w:val="0"/>
        </w:rPr>
      </w:pPr>
      <w:r>
        <w:rPr>
          <w:rFonts w:hint="default"/>
          <w:b w:val="0"/>
          <w:bCs/>
          <w:i w:val="0"/>
          <w:rtl w:val="0"/>
        </w:rPr>
        <w:t>Giao diện "Kiểm tra và xác nhận vé" phải phản hồi nhanh (trong vòng 2 giây) và thân thiện với Nhân viên.</w:t>
      </w:r>
    </w:p>
    <w:p w14:paraId="00000913">
      <w:pPr>
        <w:keepNext w:val="0"/>
        <w:keepLines w:val="0"/>
        <w:pageBreakBefore w:val="0"/>
        <w:widowControl/>
        <w:spacing w:line="360" w:lineRule="auto"/>
        <w:ind w:firstLine="360"/>
        <w:jc w:val="both"/>
        <w:rPr>
          <w:rFonts w:hint="default"/>
          <w:b/>
          <w:i w:val="0"/>
          <w:lang w:val="en-US"/>
        </w:rPr>
      </w:pPr>
      <w:r>
        <w:rPr>
          <w:b/>
          <w:i w:val="0"/>
          <w:rtl w:val="0"/>
        </w:rPr>
        <w:t>Điều kiện trước</w:t>
      </w:r>
      <w:r>
        <w:rPr>
          <w:rFonts w:hint="default"/>
          <w:b/>
          <w:i w:val="0"/>
          <w:rtl w:val="0"/>
          <w:lang w:val="en-US"/>
        </w:rPr>
        <w:t xml:space="preserve">: </w:t>
      </w:r>
      <w:r>
        <w:rPr>
          <w:rFonts w:hint="default"/>
          <w:b w:val="0"/>
          <w:bCs/>
          <w:i w:val="0"/>
          <w:rtl w:val="0"/>
          <w:lang w:val="en-US"/>
        </w:rPr>
        <w:t>Nhân viên đã đăng nhập vào hệ thống.</w:t>
      </w:r>
    </w:p>
    <w:p w14:paraId="00000914">
      <w:pPr>
        <w:keepNext w:val="0"/>
        <w:keepLines w:val="0"/>
        <w:pageBreakBefore w:val="0"/>
        <w:widowControl/>
        <w:kinsoku/>
        <w:wordWrap/>
        <w:overflowPunct/>
        <w:topLinePunct w:val="0"/>
        <w:autoSpaceDE/>
        <w:autoSpaceDN/>
        <w:bidi w:val="0"/>
        <w:adjustRightInd/>
        <w:snapToGrid/>
        <w:spacing w:line="360" w:lineRule="auto"/>
        <w:ind w:firstLine="360"/>
        <w:textAlignment w:val="auto"/>
        <w:rPr>
          <w:rFonts w:hint="default"/>
          <w:lang w:val="en-US"/>
        </w:rPr>
      </w:pPr>
      <w:r>
        <w:rPr>
          <w:b/>
          <w:i w:val="0"/>
          <w:rtl w:val="0"/>
        </w:rPr>
        <w:t>Điều kiện sau</w:t>
      </w:r>
      <w:r>
        <w:rPr>
          <w:rFonts w:hint="default"/>
          <w:b/>
          <w:i w:val="0"/>
          <w:rtl w:val="0"/>
          <w:lang w:val="en-US"/>
        </w:rPr>
        <w:t xml:space="preserve">: </w:t>
      </w:r>
      <w:r>
        <w:rPr>
          <w:rFonts w:hint="default"/>
          <w:b w:val="0"/>
          <w:bCs/>
          <w:i w:val="0"/>
          <w:rtl w:val="0"/>
          <w:lang w:val="en-US"/>
        </w:rPr>
        <w:t>Vé được kiểm tra và xác nhận thành công (nếu hợp lệ); hoặc thông báo lỗi nếu có vấn đề.</w:t>
      </w:r>
    </w:p>
    <w:p w14:paraId="00000916">
      <w:pPr>
        <w:pStyle w:val="5"/>
        <w:numPr>
          <w:ilvl w:val="0"/>
          <w:numId w:val="28"/>
        </w:numPr>
        <w:ind w:left="720" w:hanging="360"/>
      </w:pPr>
      <w:r>
        <w:rPr>
          <w:rtl w:val="0"/>
        </w:rPr>
        <w:t>Usecase Cập nhật trạng thái ghế</w:t>
      </w:r>
    </w:p>
    <w:p w14:paraId="00000917">
      <w:pPr>
        <w:keepNext w:val="0"/>
        <w:keepLines w:val="0"/>
        <w:pageBreakBefore w:val="0"/>
        <w:widowControl/>
        <w:spacing w:line="360" w:lineRule="auto"/>
        <w:jc w:val="center"/>
        <w:rPr>
          <w:i/>
        </w:rPr>
      </w:pPr>
      <w:r>
        <w:rPr>
          <w:i/>
          <w:rtl w:val="0"/>
        </w:rPr>
        <w:t>Hình 2.22 Usecase Cập nhật trạng thái ghế</w:t>
      </w:r>
    </w:p>
    <w:p w14:paraId="00000918">
      <w:pPr>
        <w:keepNext w:val="0"/>
        <w:keepLines w:val="0"/>
        <w:pageBreakBefore w:val="0"/>
        <w:widowControl/>
        <w:spacing w:line="360" w:lineRule="auto"/>
        <w:ind w:firstLine="360"/>
        <w:jc w:val="both"/>
        <w:rPr>
          <w:rFonts w:hint="default"/>
          <w:b/>
          <w:i w:val="0"/>
          <w:lang w:val="en-US"/>
        </w:rPr>
      </w:pPr>
      <w:r>
        <w:rPr>
          <w:b/>
          <w:i w:val="0"/>
          <w:rtl w:val="0"/>
        </w:rPr>
        <w:t>Mục đích</w:t>
      </w:r>
      <w:r>
        <w:rPr>
          <w:rFonts w:hint="default"/>
          <w:b/>
          <w:i w:val="0"/>
          <w:rtl w:val="0"/>
          <w:lang w:val="en-US"/>
        </w:rPr>
        <w:t xml:space="preserve">: </w:t>
      </w:r>
      <w:r>
        <w:rPr>
          <w:rFonts w:hint="default"/>
          <w:b w:val="0"/>
          <w:bCs/>
          <w:i w:val="0"/>
          <w:rtl w:val="0"/>
          <w:lang w:val="en-US"/>
        </w:rPr>
        <w:t>Nhân viên cập nhật trạng thái ghế để quản lý trạng thái ghế trong phòng chiếu, đảm bảo hệ thống đặt vé phản ánh đúng trạng thái thực tế tại rạp.</w:t>
      </w:r>
    </w:p>
    <w:p w14:paraId="00000919">
      <w:pPr>
        <w:keepNext w:val="0"/>
        <w:keepLines w:val="0"/>
        <w:pageBreakBefore w:val="0"/>
        <w:widowControl/>
        <w:spacing w:line="360" w:lineRule="auto"/>
        <w:ind w:firstLine="360"/>
        <w:jc w:val="both"/>
        <w:rPr>
          <w:b/>
          <w:i w:val="0"/>
          <w:rtl w:val="0"/>
        </w:rPr>
      </w:pPr>
      <w:r>
        <w:rPr>
          <w:b/>
          <w:i w:val="0"/>
          <w:rtl w:val="0"/>
        </w:rPr>
        <w:t>Tác nhân, mô tả chung</w:t>
      </w:r>
    </w:p>
    <w:p w14:paraId="2EB158C7">
      <w:pPr>
        <w:keepNext w:val="0"/>
        <w:keepLines w:val="0"/>
        <w:pageBreakBefore w:val="0"/>
        <w:widowControl/>
        <w:numPr>
          <w:ilvl w:val="0"/>
          <w:numId w:val="77"/>
        </w:numPr>
        <w:spacing w:line="360" w:lineRule="auto"/>
        <w:ind w:left="720" w:leftChars="0" w:hanging="360" w:firstLineChars="0"/>
        <w:jc w:val="both"/>
        <w:rPr>
          <w:rFonts w:hint="default"/>
          <w:b w:val="0"/>
          <w:bCs/>
          <w:i w:val="0"/>
          <w:rtl w:val="0"/>
        </w:rPr>
      </w:pPr>
      <w:r>
        <w:rPr>
          <w:rFonts w:hint="default"/>
          <w:b w:val="0"/>
          <w:bCs/>
          <w:i w:val="0"/>
          <w:rtl w:val="0"/>
        </w:rPr>
        <w:t>Tác nhân: Nhân viên.</w:t>
      </w:r>
    </w:p>
    <w:p w14:paraId="457C2581">
      <w:pPr>
        <w:keepNext w:val="0"/>
        <w:keepLines w:val="0"/>
        <w:pageBreakBefore w:val="0"/>
        <w:widowControl/>
        <w:numPr>
          <w:ilvl w:val="0"/>
          <w:numId w:val="77"/>
        </w:numPr>
        <w:spacing w:line="360" w:lineRule="auto"/>
        <w:ind w:left="720" w:leftChars="0" w:hanging="360" w:firstLineChars="0"/>
        <w:jc w:val="both"/>
        <w:rPr>
          <w:b w:val="0"/>
          <w:bCs/>
          <w:i w:val="0"/>
          <w:rtl w:val="0"/>
        </w:rPr>
      </w:pPr>
      <w:r>
        <w:rPr>
          <w:rFonts w:hint="default"/>
          <w:b w:val="0"/>
          <w:bCs/>
          <w:i w:val="0"/>
          <w:rtl w:val="0"/>
        </w:rPr>
        <w:t>Mô tả chung: Nhân viên truy cập trang "Cập nhật trạng thái ghế" trên website hoặc ứng dụng nội bộ tại rạp để xem danh sách ghế trong các phòng chiếu và cập nhật trạng thái ghế.</w:t>
      </w:r>
    </w:p>
    <w:p w14:paraId="0000091A">
      <w:pPr>
        <w:keepNext w:val="0"/>
        <w:keepLines w:val="0"/>
        <w:pageBreakBefore w:val="0"/>
        <w:widowControl/>
        <w:spacing w:line="360" w:lineRule="auto"/>
        <w:ind w:firstLine="360"/>
        <w:jc w:val="both"/>
        <w:rPr>
          <w:b/>
          <w:i w:val="0"/>
          <w:rtl w:val="0"/>
        </w:rPr>
      </w:pPr>
      <w:r>
        <w:rPr>
          <w:b/>
          <w:i w:val="0"/>
          <w:rtl w:val="0"/>
        </w:rPr>
        <w:t>Luồng sự kiện chính</w:t>
      </w:r>
    </w:p>
    <w:tbl>
      <w:tblPr>
        <w:tblStyle w:val="253"/>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2"/>
        <w:gridCol w:w="4643"/>
      </w:tblGrid>
      <w:tr w14:paraId="0AE2556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059D77CD">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58EBF478">
            <w:pPr>
              <w:widowControl w:val="0"/>
              <w:spacing w:line="360" w:lineRule="auto"/>
              <w:jc w:val="center"/>
            </w:pPr>
            <w:r>
              <w:rPr>
                <w:rtl w:val="0"/>
              </w:rPr>
              <w:t>Phản ứng của hệ thống</w:t>
            </w:r>
          </w:p>
        </w:tc>
      </w:tr>
      <w:tr w14:paraId="112D1242">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6F49D914">
            <w:pPr>
              <w:widowControl w:val="0"/>
              <w:spacing w:line="360" w:lineRule="auto"/>
              <w:jc w:val="both"/>
            </w:pPr>
            <w:r>
              <w:rPr>
                <w:rFonts w:hint="default"/>
                <w:rtl w:val="0"/>
              </w:rPr>
              <w:t>1. Nhân viên truy cập trang "Cập nhật trạng thái ghế" trên website hoặc ứng dụng nội bộ.</w:t>
            </w:r>
          </w:p>
          <w:p w14:paraId="077AA885">
            <w:pPr>
              <w:widowControl w:val="0"/>
              <w:spacing w:line="360" w:lineRule="auto"/>
              <w:jc w:val="both"/>
            </w:pPr>
          </w:p>
          <w:p w14:paraId="5CD7BEF8">
            <w:pPr>
              <w:widowControl w:val="0"/>
              <w:spacing w:line="360" w:lineRule="auto"/>
              <w:jc w:val="both"/>
            </w:pPr>
          </w:p>
          <w:p w14:paraId="7C70F1C4">
            <w:pPr>
              <w:widowControl w:val="0"/>
              <w:spacing w:line="360" w:lineRule="auto"/>
              <w:jc w:val="both"/>
            </w:pPr>
          </w:p>
          <w:p w14:paraId="5DEA931E">
            <w:pPr>
              <w:widowControl w:val="0"/>
              <w:spacing w:line="360" w:lineRule="auto"/>
              <w:jc w:val="both"/>
            </w:pPr>
          </w:p>
          <w:p w14:paraId="0924B877">
            <w:pPr>
              <w:widowControl w:val="0"/>
              <w:spacing w:line="360" w:lineRule="auto"/>
              <w:jc w:val="both"/>
            </w:pPr>
          </w:p>
          <w:p w14:paraId="2A52BC66">
            <w:pPr>
              <w:widowControl w:val="0"/>
              <w:spacing w:line="360" w:lineRule="auto"/>
              <w:jc w:val="both"/>
            </w:pPr>
          </w:p>
          <w:p w14:paraId="5D23C414">
            <w:pPr>
              <w:widowControl w:val="0"/>
              <w:spacing w:line="360" w:lineRule="auto"/>
              <w:jc w:val="both"/>
            </w:pPr>
            <w:r>
              <w:rPr>
                <w:rFonts w:hint="default"/>
              </w:rPr>
              <w:t>4. Nhân viên chọn một phòng chiếu, sau đó chọn một ghế và cập nhật trạng thái ghế, rồi nhấn "Lưu".</w:t>
            </w:r>
          </w:p>
          <w:p w14:paraId="1DDBF667">
            <w:pPr>
              <w:widowControl w:val="0"/>
              <w:spacing w:line="360" w:lineRule="auto"/>
              <w:jc w:val="both"/>
            </w:pPr>
          </w:p>
          <w:p w14:paraId="3AEACA65">
            <w:pPr>
              <w:widowControl w:val="0"/>
              <w:spacing w:line="360" w:lineRule="auto"/>
              <w:jc w:val="both"/>
            </w:pPr>
          </w:p>
          <w:p w14:paraId="1BEF2B9B">
            <w:pPr>
              <w:widowControl w:val="0"/>
              <w:spacing w:line="360" w:lineRule="auto"/>
              <w:jc w:val="both"/>
            </w:pPr>
          </w:p>
          <w:p w14:paraId="1F815DC4">
            <w:pPr>
              <w:widowControl w:val="0"/>
              <w:spacing w:line="360" w:lineRule="auto"/>
              <w:jc w:val="both"/>
            </w:pPr>
          </w:p>
          <w:p w14:paraId="656EBF8A">
            <w:pPr>
              <w:widowControl w:val="0"/>
              <w:spacing w:line="360" w:lineRule="auto"/>
              <w:jc w:val="both"/>
            </w:pPr>
          </w:p>
          <w:p w14:paraId="1AA3388E">
            <w:pPr>
              <w:widowControl w:val="0"/>
              <w:spacing w:line="360" w:lineRule="auto"/>
              <w:jc w:val="both"/>
            </w:pP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766352C0">
            <w:pPr>
              <w:widowControl w:val="0"/>
              <w:spacing w:line="360" w:lineRule="auto"/>
              <w:jc w:val="both"/>
            </w:pPr>
          </w:p>
          <w:p w14:paraId="2EB87111">
            <w:pPr>
              <w:widowControl w:val="0"/>
              <w:spacing w:line="360" w:lineRule="auto"/>
              <w:jc w:val="both"/>
              <w:rPr>
                <w:rtl w:val="0"/>
              </w:rPr>
            </w:pPr>
          </w:p>
          <w:p w14:paraId="177D555E">
            <w:pPr>
              <w:widowControl w:val="0"/>
              <w:spacing w:line="360" w:lineRule="auto"/>
              <w:jc w:val="both"/>
              <w:rPr>
                <w:rtl w:val="0"/>
              </w:rPr>
            </w:pPr>
          </w:p>
          <w:p w14:paraId="299D187E">
            <w:pPr>
              <w:widowControl w:val="0"/>
              <w:numPr>
                <w:ilvl w:val="0"/>
                <w:numId w:val="0"/>
              </w:numPr>
              <w:spacing w:line="360" w:lineRule="auto"/>
              <w:ind w:leftChars="0"/>
              <w:jc w:val="both"/>
              <w:rPr>
                <w:rFonts w:hint="default"/>
                <w:rtl w:val="0"/>
              </w:rPr>
            </w:pPr>
            <w:r>
              <w:rPr>
                <w:rFonts w:hint="default"/>
                <w:rtl w:val="0"/>
                <w:lang w:val="en-US"/>
              </w:rPr>
              <w:t>2.</w:t>
            </w:r>
            <w:r>
              <w:rPr>
                <w:rFonts w:hint="default"/>
                <w:rtl w:val="0"/>
              </w:rPr>
              <w:t>Hệ thống truy vấn cơ sở dữ liệu để lấy danh sách tất cả phòng chiếu</w:t>
            </w:r>
            <w:r>
              <w:rPr>
                <w:rFonts w:hint="default"/>
                <w:rtl w:val="0"/>
                <w:lang w:val="en-US"/>
              </w:rPr>
              <w:t>.</w:t>
            </w:r>
          </w:p>
          <w:p w14:paraId="161F507A">
            <w:pPr>
              <w:widowControl w:val="0"/>
              <w:spacing w:line="360" w:lineRule="auto"/>
              <w:jc w:val="both"/>
            </w:pPr>
            <w:r>
              <w:rPr>
                <w:rFonts w:hint="default"/>
                <w:rtl w:val="0"/>
              </w:rPr>
              <w:t>3. Hệ thống hiển thị danh sách phòng chiếu và ghế:</w:t>
            </w:r>
            <w:r>
              <w:rPr>
                <w:rtl w:val="0"/>
              </w:rPr>
              <w:t>5a3. Nếu email không đúng định dạng, hiển thị thông báo: "Email không hợp lệ."</w:t>
            </w:r>
          </w:p>
          <w:p w14:paraId="3F643214">
            <w:pPr>
              <w:widowControl w:val="0"/>
              <w:spacing w:line="360" w:lineRule="auto"/>
              <w:jc w:val="both"/>
            </w:pPr>
          </w:p>
          <w:p w14:paraId="2EC84D18">
            <w:pPr>
              <w:widowControl w:val="0"/>
              <w:spacing w:line="360" w:lineRule="auto"/>
              <w:jc w:val="both"/>
            </w:pPr>
          </w:p>
          <w:p w14:paraId="3B809BB3">
            <w:pPr>
              <w:widowControl w:val="0"/>
              <w:spacing w:line="360" w:lineRule="auto"/>
              <w:jc w:val="both"/>
            </w:pPr>
          </w:p>
          <w:p w14:paraId="0F8B72C5">
            <w:pPr>
              <w:widowControl w:val="0"/>
              <w:numPr>
                <w:ilvl w:val="0"/>
                <w:numId w:val="0"/>
              </w:numPr>
              <w:spacing w:line="360" w:lineRule="auto"/>
              <w:ind w:leftChars="0"/>
              <w:jc w:val="both"/>
              <w:rPr>
                <w:rFonts w:hint="default"/>
                <w:rtl w:val="0"/>
              </w:rPr>
            </w:pPr>
            <w:r>
              <w:rPr>
                <w:rFonts w:hint="default"/>
                <w:rtl w:val="0"/>
                <w:lang w:val="en-US"/>
              </w:rPr>
              <w:t>5.</w:t>
            </w:r>
            <w:r>
              <w:rPr>
                <w:rFonts w:hint="default"/>
                <w:rtl w:val="0"/>
              </w:rPr>
              <w:t>Hệ thống kiểm tra</w:t>
            </w:r>
          </w:p>
          <w:p w14:paraId="20B97FFF">
            <w:pPr>
              <w:widowControl w:val="0"/>
              <w:numPr>
                <w:ilvl w:val="0"/>
                <w:numId w:val="0"/>
              </w:numPr>
              <w:spacing w:line="360" w:lineRule="auto"/>
              <w:ind w:leftChars="0"/>
              <w:jc w:val="both"/>
              <w:rPr>
                <w:rFonts w:hint="default"/>
                <w:rtl w:val="0"/>
              </w:rPr>
            </w:pPr>
            <w:r>
              <w:rPr>
                <w:rFonts w:hint="default"/>
                <w:rtl w:val="0"/>
              </w:rPr>
              <w:t>6. Nếu hợp lệ:</w:t>
            </w:r>
          </w:p>
          <w:p w14:paraId="6291E05C">
            <w:pPr>
              <w:widowControl w:val="0"/>
              <w:numPr>
                <w:ilvl w:val="0"/>
                <w:numId w:val="0"/>
              </w:numPr>
              <w:spacing w:line="360" w:lineRule="auto"/>
              <w:ind w:leftChars="0"/>
              <w:jc w:val="both"/>
              <w:rPr>
                <w:rFonts w:hint="default"/>
                <w:rtl w:val="0"/>
              </w:rPr>
            </w:pPr>
            <w:r>
              <w:rPr>
                <w:rFonts w:hint="default"/>
                <w:rtl w:val="0"/>
              </w:rPr>
              <w:t>- Hệ thống cập nhật trạng thái ghế trong bảng</w:t>
            </w:r>
          </w:p>
          <w:p w14:paraId="2B8A4F39">
            <w:pPr>
              <w:widowControl w:val="0"/>
              <w:numPr>
                <w:ilvl w:val="0"/>
                <w:numId w:val="0"/>
              </w:numPr>
              <w:spacing w:line="360" w:lineRule="auto"/>
              <w:ind w:leftChars="0"/>
              <w:jc w:val="both"/>
              <w:rPr>
                <w:rFonts w:hint="default"/>
                <w:rtl w:val="0"/>
              </w:rPr>
            </w:pPr>
            <w:r>
              <w:rPr>
                <w:rFonts w:hint="default"/>
                <w:rtl w:val="0"/>
              </w:rPr>
              <w:t>- Hiển thị thông báo: "Cập nhật trạng thái ghế thành công."</w:t>
            </w:r>
          </w:p>
          <w:p w14:paraId="5531E845">
            <w:pPr>
              <w:widowControl w:val="0"/>
              <w:numPr>
                <w:ilvl w:val="0"/>
                <w:numId w:val="0"/>
              </w:numPr>
              <w:spacing w:line="360" w:lineRule="auto"/>
              <w:ind w:leftChars="0"/>
              <w:jc w:val="both"/>
              <w:rPr>
                <w:rFonts w:hint="default"/>
                <w:rtl w:val="0"/>
              </w:rPr>
            </w:pPr>
            <w:r>
              <w:rPr>
                <w:rFonts w:hint="default"/>
                <w:rtl w:val="0"/>
                <w:lang w:val="en-US"/>
              </w:rPr>
              <w:t>7.</w:t>
            </w:r>
            <w:r>
              <w:rPr>
                <w:rFonts w:hint="default"/>
                <w:rtl w:val="0"/>
              </w:rPr>
              <w:t>Hệ thống làm mới danh sách ghế để hiển thị thay đổi.</w:t>
            </w:r>
          </w:p>
          <w:p w14:paraId="036B9332">
            <w:pPr>
              <w:widowControl w:val="0"/>
              <w:numPr>
                <w:ilvl w:val="0"/>
                <w:numId w:val="0"/>
              </w:numPr>
              <w:spacing w:line="360" w:lineRule="auto"/>
              <w:ind w:leftChars="0"/>
              <w:jc w:val="both"/>
              <w:rPr>
                <w:rFonts w:hint="default"/>
                <w:rtl w:val="0"/>
                <w:lang w:val="en-US"/>
              </w:rPr>
            </w:pPr>
            <w:r>
              <w:rPr>
                <w:rFonts w:hint="default"/>
                <w:rtl w:val="0"/>
                <w:lang w:val="en-US"/>
              </w:rPr>
              <w:t>8. Kết thúc Use Case.</w:t>
            </w:r>
          </w:p>
        </w:tc>
      </w:tr>
    </w:tbl>
    <w:p w14:paraId="0000091B">
      <w:pPr>
        <w:keepNext w:val="0"/>
        <w:keepLines w:val="0"/>
        <w:pageBreakBefore w:val="0"/>
        <w:widowControl/>
        <w:spacing w:line="360" w:lineRule="auto"/>
        <w:ind w:firstLine="360"/>
        <w:jc w:val="center"/>
        <w:rPr>
          <w:b w:val="0"/>
          <w:i/>
        </w:rPr>
      </w:pPr>
      <w:r>
        <w:rPr>
          <w:b w:val="0"/>
          <w:i/>
          <w:rtl w:val="0"/>
        </w:rPr>
        <w:t xml:space="preserve">Bảng 2.37 Luồng </w:t>
      </w:r>
      <w:r>
        <w:rPr>
          <w:rFonts w:hint="default"/>
          <w:b w:val="0"/>
          <w:i/>
          <w:rtl w:val="0"/>
          <w:lang w:val="en-US"/>
        </w:rPr>
        <w:t>sự kiện chính</w:t>
      </w:r>
      <w:r>
        <w:rPr>
          <w:b w:val="0"/>
          <w:i/>
          <w:rtl w:val="0"/>
        </w:rPr>
        <w:t xml:space="preserve"> Usecase Cập nhật trạng thái ghế</w:t>
      </w:r>
    </w:p>
    <w:p w14:paraId="0000091C">
      <w:pPr>
        <w:keepNext w:val="0"/>
        <w:keepLines w:val="0"/>
        <w:pageBreakBefore w:val="0"/>
        <w:widowControl/>
        <w:spacing w:line="360" w:lineRule="auto"/>
        <w:ind w:firstLine="360"/>
        <w:jc w:val="both"/>
        <w:rPr>
          <w:b/>
          <w:i w:val="0"/>
        </w:rPr>
      </w:pPr>
      <w:r>
        <w:rPr>
          <w:b/>
          <w:i w:val="0"/>
          <w:rtl w:val="0"/>
        </w:rPr>
        <w:t xml:space="preserve"> </w:t>
      </w:r>
    </w:p>
    <w:p w14:paraId="2BC1ABFB">
      <w:pPr>
        <w:keepNext w:val="0"/>
        <w:keepLines w:val="0"/>
        <w:pageBreakBefore w:val="0"/>
        <w:widowControl/>
        <w:spacing w:line="360" w:lineRule="auto"/>
        <w:ind w:firstLine="360"/>
        <w:jc w:val="both"/>
        <w:rPr>
          <w:b/>
          <w:i w:val="0"/>
          <w:rtl w:val="0"/>
        </w:rPr>
      </w:pPr>
    </w:p>
    <w:p w14:paraId="0CD84A23">
      <w:pPr>
        <w:keepNext w:val="0"/>
        <w:keepLines w:val="0"/>
        <w:pageBreakBefore w:val="0"/>
        <w:widowControl/>
        <w:spacing w:line="360" w:lineRule="auto"/>
        <w:ind w:firstLine="360"/>
        <w:jc w:val="both"/>
        <w:rPr>
          <w:b/>
          <w:i w:val="0"/>
          <w:rtl w:val="0"/>
        </w:rPr>
      </w:pPr>
    </w:p>
    <w:p w14:paraId="0000091D">
      <w:pPr>
        <w:keepNext w:val="0"/>
        <w:keepLines w:val="0"/>
        <w:pageBreakBefore w:val="0"/>
        <w:widowControl/>
        <w:spacing w:line="360" w:lineRule="auto"/>
        <w:ind w:firstLine="360"/>
        <w:jc w:val="both"/>
        <w:rPr>
          <w:b/>
          <w:i w:val="0"/>
          <w:rtl w:val="0"/>
        </w:rPr>
      </w:pPr>
      <w:r>
        <w:rPr>
          <w:b/>
          <w:i w:val="0"/>
          <w:rtl w:val="0"/>
        </w:rPr>
        <w:t>Luồng thay thế</w:t>
      </w:r>
    </w:p>
    <w:tbl>
      <w:tblPr>
        <w:tblStyle w:val="259"/>
        <w:tblW w:w="928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4641"/>
        <w:gridCol w:w="4644"/>
      </w:tblGrid>
      <w:tr w14:paraId="6FF5F3E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34DB63AB">
            <w:pPr>
              <w:widowControl w:val="0"/>
              <w:spacing w:line="360" w:lineRule="auto"/>
              <w:jc w:val="center"/>
            </w:pPr>
            <w:r>
              <w:rPr>
                <w:rtl w:val="0"/>
              </w:rPr>
              <w:t>Hành động của tác nhân</w:t>
            </w:r>
          </w:p>
        </w:tc>
        <w:tc>
          <w:tcPr>
            <w:tcBorders>
              <w:top w:val="single" w:color="A5A5A5" w:sz="4" w:space="0"/>
              <w:left w:val="single" w:color="A5A5A5" w:sz="4" w:space="0"/>
              <w:bottom w:val="single" w:color="A5A5A5" w:sz="4" w:space="0"/>
              <w:right w:val="single" w:color="A5A5A5" w:sz="4" w:space="0"/>
            </w:tcBorders>
            <w:shd w:val="clear" w:color="auto" w:fill="CCFFCC"/>
            <w:tcMar>
              <w:top w:w="0" w:type="dxa"/>
              <w:left w:w="108" w:type="dxa"/>
              <w:bottom w:w="0" w:type="dxa"/>
              <w:right w:w="108" w:type="dxa"/>
            </w:tcMar>
            <w:vAlign w:val="center"/>
          </w:tcPr>
          <w:p w14:paraId="3E4E8E60">
            <w:pPr>
              <w:widowControl w:val="0"/>
              <w:spacing w:line="360" w:lineRule="auto"/>
              <w:jc w:val="center"/>
            </w:pPr>
            <w:r>
              <w:rPr>
                <w:rtl w:val="0"/>
              </w:rPr>
              <w:t>Phản ứng của hệ thống</w:t>
            </w:r>
          </w:p>
        </w:tc>
      </w:tr>
      <w:tr w14:paraId="48A06D43">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694" w:hRule="atLeast"/>
          <w:jc w:val="center"/>
        </w:trPr>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5F3E9C83">
            <w:pPr>
              <w:widowControl w:val="0"/>
              <w:tabs>
                <w:tab w:val="left" w:pos="3832"/>
              </w:tabs>
              <w:spacing w:line="360" w:lineRule="auto"/>
              <w:jc w:val="both"/>
              <w:rPr>
                <w:rFonts w:hint="default"/>
                <w:rtl w:val="0"/>
              </w:rPr>
            </w:pPr>
            <w:r>
              <w:rPr>
                <w:rFonts w:hint="default"/>
                <w:rtl w:val="0"/>
              </w:rPr>
              <w:t>Luồng thay thế 2a: Không có phòng chiếu hoặc ghế nào trong hệ thống</w:t>
            </w:r>
          </w:p>
          <w:p w14:paraId="3D3E1345">
            <w:pPr>
              <w:widowControl w:val="0"/>
              <w:spacing w:line="360" w:lineRule="auto"/>
              <w:jc w:val="both"/>
            </w:pPr>
          </w:p>
          <w:p w14:paraId="72FA6463">
            <w:pPr>
              <w:widowControl w:val="0"/>
              <w:spacing w:line="360" w:lineRule="auto"/>
              <w:jc w:val="both"/>
            </w:pPr>
          </w:p>
          <w:p w14:paraId="284D36B8">
            <w:pPr>
              <w:widowControl w:val="0"/>
              <w:spacing w:line="360" w:lineRule="auto"/>
              <w:jc w:val="both"/>
            </w:pPr>
          </w:p>
          <w:p w14:paraId="535385E8">
            <w:pPr>
              <w:widowControl w:val="0"/>
              <w:spacing w:line="360" w:lineRule="auto"/>
              <w:jc w:val="both"/>
            </w:pPr>
          </w:p>
          <w:p w14:paraId="2FD06A21">
            <w:pPr>
              <w:widowControl w:val="0"/>
              <w:spacing w:line="360" w:lineRule="auto"/>
              <w:jc w:val="both"/>
            </w:pPr>
          </w:p>
          <w:p w14:paraId="79BA452A">
            <w:pPr>
              <w:widowControl w:val="0"/>
              <w:spacing w:line="360" w:lineRule="auto"/>
              <w:jc w:val="both"/>
              <w:rPr>
                <w:rFonts w:hint="default"/>
              </w:rPr>
            </w:pPr>
            <w:r>
              <w:rPr>
                <w:rFonts w:hint="default"/>
              </w:rPr>
              <w:t>Luồng thay thế 5a: Trạng thái ghế không hợp lệ</w:t>
            </w:r>
          </w:p>
          <w:p w14:paraId="5C354F85">
            <w:pPr>
              <w:widowControl w:val="0"/>
              <w:spacing w:line="360" w:lineRule="auto"/>
              <w:jc w:val="both"/>
              <w:rPr>
                <w:rFonts w:hint="default"/>
              </w:rPr>
            </w:pPr>
          </w:p>
          <w:p w14:paraId="5779F33A">
            <w:pPr>
              <w:widowControl w:val="0"/>
              <w:spacing w:line="360" w:lineRule="auto"/>
              <w:jc w:val="both"/>
              <w:rPr>
                <w:rFonts w:hint="default"/>
              </w:rPr>
            </w:pPr>
          </w:p>
          <w:p w14:paraId="2A8479A5">
            <w:pPr>
              <w:widowControl w:val="0"/>
              <w:spacing w:line="360" w:lineRule="auto"/>
              <w:jc w:val="both"/>
              <w:rPr>
                <w:rFonts w:hint="default"/>
              </w:rPr>
            </w:pPr>
          </w:p>
          <w:p w14:paraId="4F95019A">
            <w:pPr>
              <w:widowControl w:val="0"/>
              <w:spacing w:line="360" w:lineRule="auto"/>
              <w:jc w:val="both"/>
              <w:rPr>
                <w:rFonts w:hint="default"/>
              </w:rPr>
            </w:pPr>
          </w:p>
          <w:p w14:paraId="5E18E2BB">
            <w:pPr>
              <w:widowControl w:val="0"/>
              <w:spacing w:line="360" w:lineRule="auto"/>
              <w:jc w:val="both"/>
              <w:rPr>
                <w:rFonts w:hint="default"/>
              </w:rPr>
            </w:pPr>
          </w:p>
          <w:p w14:paraId="00AAE068">
            <w:pPr>
              <w:widowControl w:val="0"/>
              <w:spacing w:line="360" w:lineRule="auto"/>
              <w:jc w:val="both"/>
              <w:rPr>
                <w:rFonts w:hint="default"/>
              </w:rPr>
            </w:pPr>
            <w:r>
              <w:rPr>
                <w:rFonts w:hint="default"/>
              </w:rPr>
              <w:t>Luồng thay thế 5b: Ghế đang được đặt trong lịch chiếu tương lai</w:t>
            </w:r>
          </w:p>
          <w:p w14:paraId="7E3E4253">
            <w:pPr>
              <w:widowControl w:val="0"/>
              <w:spacing w:line="360" w:lineRule="auto"/>
              <w:jc w:val="both"/>
              <w:rPr>
                <w:rFonts w:hint="default"/>
              </w:rPr>
            </w:pPr>
          </w:p>
          <w:p w14:paraId="1D217E4D">
            <w:pPr>
              <w:widowControl w:val="0"/>
              <w:spacing w:line="360" w:lineRule="auto"/>
              <w:jc w:val="both"/>
              <w:rPr>
                <w:rFonts w:hint="default"/>
              </w:rPr>
            </w:pPr>
          </w:p>
          <w:p w14:paraId="0DC9E683">
            <w:pPr>
              <w:widowControl w:val="0"/>
              <w:spacing w:line="360" w:lineRule="auto"/>
              <w:jc w:val="both"/>
              <w:rPr>
                <w:rFonts w:hint="default"/>
              </w:rPr>
            </w:pPr>
          </w:p>
          <w:p w14:paraId="301BE19E">
            <w:pPr>
              <w:widowControl w:val="0"/>
              <w:spacing w:line="360" w:lineRule="auto"/>
              <w:jc w:val="both"/>
              <w:rPr>
                <w:rFonts w:hint="default"/>
              </w:rPr>
            </w:pPr>
          </w:p>
          <w:p w14:paraId="77B7AFFF">
            <w:pPr>
              <w:widowControl w:val="0"/>
              <w:spacing w:line="360" w:lineRule="auto"/>
              <w:jc w:val="both"/>
              <w:rPr>
                <w:rFonts w:hint="default"/>
              </w:rPr>
            </w:pPr>
          </w:p>
          <w:p w14:paraId="721962E4">
            <w:pPr>
              <w:widowControl w:val="0"/>
              <w:spacing w:line="360" w:lineRule="auto"/>
              <w:jc w:val="both"/>
              <w:rPr>
                <w:rFonts w:hint="default"/>
              </w:rPr>
            </w:pPr>
          </w:p>
          <w:p w14:paraId="148F5C3A">
            <w:pPr>
              <w:widowControl w:val="0"/>
              <w:spacing w:line="360" w:lineRule="auto"/>
              <w:jc w:val="both"/>
              <w:rPr>
                <w:rFonts w:hint="default"/>
              </w:rPr>
            </w:pPr>
          </w:p>
          <w:p w14:paraId="2E16B5B1">
            <w:pPr>
              <w:widowControl w:val="0"/>
              <w:spacing w:line="360" w:lineRule="auto"/>
              <w:jc w:val="both"/>
              <w:rPr>
                <w:rFonts w:hint="default"/>
              </w:rPr>
            </w:pPr>
          </w:p>
          <w:p w14:paraId="3B164CB7">
            <w:pPr>
              <w:widowControl w:val="0"/>
              <w:spacing w:line="360" w:lineRule="auto"/>
              <w:jc w:val="both"/>
              <w:rPr>
                <w:rFonts w:hint="default"/>
              </w:rPr>
            </w:pPr>
            <w:r>
              <w:rPr>
                <w:rFonts w:hint="default"/>
              </w:rPr>
              <w:t>Luồng thay thế 4a: Nhân viên không thực hiện thay đổi</w:t>
            </w:r>
          </w:p>
          <w:p w14:paraId="31B823DF">
            <w:pPr>
              <w:widowControl w:val="0"/>
              <w:spacing w:line="360" w:lineRule="auto"/>
              <w:jc w:val="both"/>
              <w:rPr>
                <w:rFonts w:hint="default"/>
              </w:rPr>
            </w:pPr>
            <w:r>
              <w:rPr>
                <w:rFonts w:hint="default"/>
              </w:rPr>
              <w:t>4a1. Nhân viên xem danh sách ghế nhưng không cập nhật trạng thái, sau đó thoát khỏi trang.</w:t>
            </w:r>
          </w:p>
        </w:tc>
        <w:tc>
          <w:tcPr>
            <w:tcBorders>
              <w:top w:val="single" w:color="A5A5A5" w:sz="4" w:space="0"/>
              <w:left w:val="single" w:color="A5A5A5" w:sz="4" w:space="0"/>
              <w:bottom w:val="single" w:color="A5A5A5" w:sz="4" w:space="0"/>
              <w:right w:val="single" w:color="A5A5A5" w:sz="4" w:space="0"/>
            </w:tcBorders>
            <w:tcMar>
              <w:top w:w="0" w:type="dxa"/>
              <w:left w:w="108" w:type="dxa"/>
              <w:bottom w:w="0" w:type="dxa"/>
              <w:right w:w="108" w:type="dxa"/>
            </w:tcMar>
          </w:tcPr>
          <w:p w14:paraId="6D7C450E">
            <w:pPr>
              <w:widowControl w:val="0"/>
              <w:spacing w:line="360" w:lineRule="auto"/>
              <w:jc w:val="both"/>
            </w:pPr>
          </w:p>
          <w:p w14:paraId="4B495ED2">
            <w:pPr>
              <w:widowControl w:val="0"/>
              <w:spacing w:line="360" w:lineRule="auto"/>
              <w:jc w:val="both"/>
            </w:pPr>
          </w:p>
          <w:p w14:paraId="4196D563">
            <w:pPr>
              <w:widowControl w:val="0"/>
              <w:spacing w:line="360" w:lineRule="auto"/>
              <w:jc w:val="both"/>
            </w:pPr>
            <w:r>
              <w:rPr>
                <w:rFonts w:hint="default"/>
              </w:rPr>
              <w:t>2a1. Nếu không có phòng chiếu hoặc ghế nào trong cơ sở dữ liệu, hiển thị thông báo: "Hiện tại không có phòng chiếu hoặc ghế nào trong hệ thống."</w:t>
            </w:r>
          </w:p>
          <w:p w14:paraId="671E14BF">
            <w:pPr>
              <w:widowControl w:val="0"/>
              <w:spacing w:line="360" w:lineRule="auto"/>
              <w:jc w:val="both"/>
            </w:pPr>
            <w:r>
              <w:rPr>
                <w:rFonts w:hint="default"/>
              </w:rPr>
              <w:t>2a2. Kết thúc Use Case.</w:t>
            </w:r>
          </w:p>
          <w:p w14:paraId="3A6E36EF">
            <w:pPr>
              <w:widowControl w:val="0"/>
              <w:spacing w:line="360" w:lineRule="auto"/>
              <w:jc w:val="both"/>
              <w:rPr>
                <w:rtl w:val="0"/>
              </w:rPr>
            </w:pPr>
          </w:p>
          <w:p w14:paraId="5456260F">
            <w:pPr>
              <w:widowControl w:val="0"/>
              <w:spacing w:line="360" w:lineRule="auto"/>
              <w:jc w:val="both"/>
              <w:rPr>
                <w:rtl w:val="0"/>
              </w:rPr>
            </w:pPr>
          </w:p>
          <w:p w14:paraId="09B159B8">
            <w:pPr>
              <w:widowControl w:val="0"/>
              <w:spacing w:line="360" w:lineRule="auto"/>
              <w:jc w:val="both"/>
              <w:rPr>
                <w:rFonts w:hint="default"/>
                <w:rtl w:val="0"/>
              </w:rPr>
            </w:pPr>
            <w:r>
              <w:rPr>
                <w:rFonts w:hint="default"/>
                <w:rtl w:val="0"/>
              </w:rPr>
              <w:t>5a1. Nếu trạng thái ghế không hợp lệ, hiển thị thông báo: "Trạng thái ghế không hợp lệ. Vui lòng chọn lại."</w:t>
            </w:r>
          </w:p>
          <w:p w14:paraId="3602D4FB">
            <w:pPr>
              <w:widowControl w:val="0"/>
              <w:spacing w:line="360" w:lineRule="auto"/>
              <w:jc w:val="both"/>
              <w:rPr>
                <w:rFonts w:hint="default"/>
                <w:rtl w:val="0"/>
              </w:rPr>
            </w:pPr>
            <w:r>
              <w:rPr>
                <w:rFonts w:hint="default"/>
                <w:rtl w:val="0"/>
              </w:rPr>
              <w:t>5a2. Quay lại bước 4 để Nhân viên chọn lại trạng thái.</w:t>
            </w:r>
          </w:p>
          <w:p w14:paraId="2299D5E6">
            <w:pPr>
              <w:widowControl w:val="0"/>
              <w:spacing w:line="360" w:lineRule="auto"/>
              <w:jc w:val="both"/>
              <w:rPr>
                <w:rFonts w:hint="default"/>
                <w:rtl w:val="0"/>
              </w:rPr>
            </w:pPr>
          </w:p>
          <w:p w14:paraId="007C059B">
            <w:pPr>
              <w:widowControl w:val="0"/>
              <w:spacing w:line="360" w:lineRule="auto"/>
              <w:jc w:val="both"/>
              <w:rPr>
                <w:rFonts w:hint="default"/>
                <w:rtl w:val="0"/>
              </w:rPr>
            </w:pPr>
          </w:p>
          <w:p w14:paraId="1EA4E217">
            <w:pPr>
              <w:widowControl w:val="0"/>
              <w:spacing w:line="360" w:lineRule="auto"/>
              <w:jc w:val="both"/>
              <w:rPr>
                <w:rFonts w:hint="default"/>
                <w:rtl w:val="0"/>
              </w:rPr>
            </w:pPr>
            <w:r>
              <w:rPr>
                <w:rFonts w:hint="default"/>
                <w:rtl w:val="0"/>
              </w:rPr>
              <w:t>5b1. Nếu ghế đang được đặt trong lịch chiếu tương lai,</w:t>
            </w:r>
            <w:r>
              <w:rPr>
                <w:rFonts w:hint="default"/>
                <w:rtl w:val="0"/>
                <w:lang w:val="en-US"/>
              </w:rPr>
              <w:t xml:space="preserve"> </w:t>
            </w:r>
            <w:r>
              <w:rPr>
                <w:rFonts w:hint="default"/>
                <w:rtl w:val="0"/>
              </w:rPr>
              <w:t>hiển thị thông báo: "Không thể cập nhật trạng thái ghế vì ghế đang được đặt trong lịch chiếu tương lai. Vui lòng liên hệ Quản trị viên để hủy vé liên quan."</w:t>
            </w:r>
          </w:p>
          <w:p w14:paraId="174E7B21">
            <w:pPr>
              <w:widowControl w:val="0"/>
              <w:spacing w:line="360" w:lineRule="auto"/>
              <w:jc w:val="both"/>
              <w:rPr>
                <w:rFonts w:hint="default"/>
                <w:rtl w:val="0"/>
              </w:rPr>
            </w:pPr>
            <w:r>
              <w:rPr>
                <w:rFonts w:hint="default"/>
                <w:rtl w:val="0"/>
              </w:rPr>
              <w:t>5b2. Quay lại bước 4 để Nhân viên chọn ghế khác.</w:t>
            </w:r>
          </w:p>
          <w:p w14:paraId="1A7EE9A3">
            <w:pPr>
              <w:widowControl w:val="0"/>
              <w:spacing w:line="360" w:lineRule="auto"/>
              <w:jc w:val="both"/>
              <w:rPr>
                <w:rFonts w:hint="default"/>
                <w:rtl w:val="0"/>
              </w:rPr>
            </w:pPr>
          </w:p>
          <w:p w14:paraId="5CB5138A">
            <w:pPr>
              <w:widowControl w:val="0"/>
              <w:spacing w:line="360" w:lineRule="auto"/>
              <w:jc w:val="both"/>
              <w:rPr>
                <w:rFonts w:hint="default"/>
                <w:rtl w:val="0"/>
              </w:rPr>
            </w:pPr>
          </w:p>
          <w:p w14:paraId="47C40EC8">
            <w:pPr>
              <w:widowControl w:val="0"/>
              <w:spacing w:line="360" w:lineRule="auto"/>
              <w:jc w:val="both"/>
              <w:rPr>
                <w:rFonts w:hint="default"/>
                <w:rtl w:val="0"/>
              </w:rPr>
            </w:pPr>
          </w:p>
          <w:p w14:paraId="219C2973">
            <w:pPr>
              <w:widowControl w:val="0"/>
              <w:spacing w:line="360" w:lineRule="auto"/>
              <w:jc w:val="both"/>
              <w:rPr>
                <w:rFonts w:hint="default"/>
                <w:rtl w:val="0"/>
              </w:rPr>
            </w:pPr>
          </w:p>
          <w:p w14:paraId="3A44F829">
            <w:pPr>
              <w:widowControl w:val="0"/>
              <w:spacing w:line="360" w:lineRule="auto"/>
              <w:jc w:val="both"/>
              <w:rPr>
                <w:rFonts w:hint="default"/>
                <w:rtl w:val="0"/>
              </w:rPr>
            </w:pPr>
          </w:p>
          <w:p w14:paraId="145F705D">
            <w:pPr>
              <w:widowControl w:val="0"/>
              <w:spacing w:line="360" w:lineRule="auto"/>
              <w:jc w:val="both"/>
              <w:rPr>
                <w:rFonts w:hint="default"/>
                <w:rtl w:val="0"/>
              </w:rPr>
            </w:pPr>
            <w:r>
              <w:rPr>
                <w:rFonts w:hint="default"/>
                <w:rtl w:val="0"/>
              </w:rPr>
              <w:t>4a2. Kết thúc Use Case.</w:t>
            </w:r>
          </w:p>
        </w:tc>
      </w:tr>
    </w:tbl>
    <w:p w14:paraId="0000091E">
      <w:pPr>
        <w:keepNext w:val="0"/>
        <w:keepLines w:val="0"/>
        <w:pageBreakBefore w:val="0"/>
        <w:widowControl/>
        <w:spacing w:line="360" w:lineRule="auto"/>
        <w:ind w:firstLine="360"/>
        <w:jc w:val="center"/>
        <w:rPr>
          <w:b w:val="0"/>
          <w:i/>
        </w:rPr>
      </w:pPr>
      <w:r>
        <w:rPr>
          <w:b w:val="0"/>
          <w:i/>
          <w:rtl w:val="0"/>
        </w:rPr>
        <w:t>Bảng 2.38 Luồng thay thế Usecase Cập nhật trạng thái ghế</w:t>
      </w:r>
    </w:p>
    <w:p w14:paraId="0000091F">
      <w:pPr>
        <w:keepNext w:val="0"/>
        <w:keepLines w:val="0"/>
        <w:pageBreakBefore w:val="0"/>
        <w:widowControl/>
        <w:spacing w:line="360" w:lineRule="auto"/>
        <w:ind w:firstLine="360"/>
        <w:jc w:val="both"/>
        <w:rPr>
          <w:b/>
          <w:i w:val="0"/>
        </w:rPr>
      </w:pPr>
    </w:p>
    <w:p w14:paraId="00000920">
      <w:pPr>
        <w:keepNext w:val="0"/>
        <w:keepLines w:val="0"/>
        <w:pageBreakBefore w:val="0"/>
        <w:widowControl/>
        <w:spacing w:line="360" w:lineRule="auto"/>
        <w:ind w:firstLine="360"/>
        <w:jc w:val="both"/>
        <w:rPr>
          <w:b/>
          <w:i w:val="0"/>
          <w:rtl w:val="0"/>
        </w:rPr>
      </w:pPr>
      <w:r>
        <w:rPr>
          <w:b/>
          <w:i w:val="0"/>
          <w:rtl w:val="0"/>
        </w:rPr>
        <w:t>Các yêu cầu cụ thể</w:t>
      </w:r>
    </w:p>
    <w:p w14:paraId="6655F29D">
      <w:pPr>
        <w:keepNext w:val="0"/>
        <w:keepLines w:val="0"/>
        <w:pageBreakBefore w:val="0"/>
        <w:widowControl/>
        <w:numPr>
          <w:ilvl w:val="0"/>
          <w:numId w:val="77"/>
        </w:numPr>
        <w:spacing w:line="360" w:lineRule="auto"/>
        <w:ind w:left="720" w:leftChars="0" w:hanging="360" w:firstLineChars="0"/>
        <w:jc w:val="both"/>
        <w:rPr>
          <w:rFonts w:hint="default"/>
          <w:b w:val="0"/>
          <w:bCs/>
          <w:i w:val="0"/>
          <w:rtl w:val="0"/>
        </w:rPr>
      </w:pPr>
      <w:r>
        <w:rPr>
          <w:rFonts w:hint="default"/>
          <w:b w:val="0"/>
          <w:bCs/>
          <w:i w:val="0"/>
          <w:rtl w:val="0"/>
        </w:rPr>
        <w:t>Hệ thống phải hiển thị danh sách phòng chiếu và ghế: tên phòng chiếu, số ghế, trạng thái ghế.</w:t>
      </w:r>
    </w:p>
    <w:p w14:paraId="51A3FE8C">
      <w:pPr>
        <w:keepNext w:val="0"/>
        <w:keepLines w:val="0"/>
        <w:pageBreakBefore w:val="0"/>
        <w:widowControl/>
        <w:numPr>
          <w:ilvl w:val="0"/>
          <w:numId w:val="77"/>
        </w:numPr>
        <w:spacing w:line="360" w:lineRule="auto"/>
        <w:ind w:left="720" w:leftChars="0" w:hanging="360" w:firstLineChars="0"/>
        <w:jc w:val="both"/>
        <w:rPr>
          <w:rFonts w:hint="default"/>
          <w:b w:val="0"/>
          <w:bCs/>
          <w:i w:val="0"/>
          <w:rtl w:val="0"/>
        </w:rPr>
      </w:pPr>
      <w:r>
        <w:rPr>
          <w:rFonts w:hint="default"/>
          <w:b w:val="0"/>
          <w:bCs/>
          <w:i w:val="0"/>
          <w:rtl w:val="0"/>
        </w:rPr>
        <w:t>Hệ thống phải cho phép Nhân viên cập nhật trạng thái ghế.</w:t>
      </w:r>
    </w:p>
    <w:p w14:paraId="06639129">
      <w:pPr>
        <w:keepNext w:val="0"/>
        <w:keepLines w:val="0"/>
        <w:pageBreakBefore w:val="0"/>
        <w:widowControl/>
        <w:numPr>
          <w:ilvl w:val="0"/>
          <w:numId w:val="77"/>
        </w:numPr>
        <w:spacing w:line="360" w:lineRule="auto"/>
        <w:ind w:left="720" w:leftChars="0" w:hanging="360" w:firstLineChars="0"/>
        <w:jc w:val="both"/>
        <w:rPr>
          <w:rFonts w:hint="default"/>
          <w:b w:val="0"/>
          <w:bCs/>
          <w:i w:val="0"/>
          <w:rtl w:val="0"/>
        </w:rPr>
      </w:pPr>
      <w:r>
        <w:rPr>
          <w:rFonts w:hint="default"/>
          <w:b w:val="0"/>
          <w:bCs/>
          <w:i w:val="0"/>
          <w:rtl w:val="0"/>
        </w:rPr>
        <w:t>Hệ thống phải kiểm tra tính hợp lệ khi cập nhật trạng thái</w:t>
      </w:r>
    </w:p>
    <w:p w14:paraId="0BA201B1">
      <w:pPr>
        <w:keepNext w:val="0"/>
        <w:keepLines w:val="0"/>
        <w:pageBreakBefore w:val="0"/>
        <w:widowControl/>
        <w:numPr>
          <w:ilvl w:val="0"/>
          <w:numId w:val="77"/>
        </w:numPr>
        <w:spacing w:line="360" w:lineRule="auto"/>
        <w:ind w:left="720" w:leftChars="0" w:hanging="360" w:firstLineChars="0"/>
        <w:jc w:val="both"/>
        <w:rPr>
          <w:rFonts w:hint="default"/>
          <w:b w:val="0"/>
          <w:bCs/>
          <w:i w:val="0"/>
          <w:rtl w:val="0"/>
        </w:rPr>
      </w:pPr>
      <w:r>
        <w:rPr>
          <w:rFonts w:hint="default"/>
          <w:b w:val="0"/>
          <w:bCs/>
          <w:i w:val="0"/>
          <w:rtl w:val="0"/>
        </w:rPr>
        <w:t>Nhân viên không có quyền hủy vé (chức năng này thuộc về Quản trị viên), nên nếu ghế đang được đặt, Nhân viên cần liên hệ Quản trị viên để xử lý.</w:t>
      </w:r>
    </w:p>
    <w:p w14:paraId="6CF16F51">
      <w:pPr>
        <w:keepNext w:val="0"/>
        <w:keepLines w:val="0"/>
        <w:pageBreakBefore w:val="0"/>
        <w:widowControl/>
        <w:numPr>
          <w:ilvl w:val="0"/>
          <w:numId w:val="77"/>
        </w:numPr>
        <w:spacing w:line="360" w:lineRule="auto"/>
        <w:ind w:left="720" w:leftChars="0" w:hanging="360" w:firstLineChars="0"/>
        <w:jc w:val="both"/>
        <w:rPr>
          <w:b w:val="0"/>
          <w:bCs/>
          <w:i w:val="0"/>
          <w:rtl w:val="0"/>
        </w:rPr>
      </w:pPr>
      <w:r>
        <w:rPr>
          <w:rFonts w:hint="default"/>
          <w:b w:val="0"/>
          <w:bCs/>
          <w:i w:val="0"/>
          <w:rtl w:val="0"/>
        </w:rPr>
        <w:t>Trang "Cập nhật trạng thái ghế" phải phản hồi nhanh (trong vòng 2 giây) và có giao diện thân thiện.</w:t>
      </w:r>
    </w:p>
    <w:p w14:paraId="00000921">
      <w:pPr>
        <w:keepNext w:val="0"/>
        <w:keepLines w:val="0"/>
        <w:pageBreakBefore w:val="0"/>
        <w:widowControl/>
        <w:spacing w:line="360" w:lineRule="auto"/>
        <w:ind w:firstLine="360"/>
        <w:jc w:val="both"/>
        <w:rPr>
          <w:rFonts w:hint="default"/>
          <w:b/>
          <w:i w:val="0"/>
          <w:lang w:val="en-US"/>
        </w:rPr>
      </w:pPr>
      <w:r>
        <w:rPr>
          <w:b/>
          <w:i w:val="0"/>
          <w:rtl w:val="0"/>
        </w:rPr>
        <w:t>Điều kiện trước</w:t>
      </w:r>
      <w:r>
        <w:rPr>
          <w:rFonts w:hint="default"/>
          <w:b/>
          <w:i w:val="0"/>
          <w:rtl w:val="0"/>
          <w:lang w:val="en-US"/>
        </w:rPr>
        <w:t xml:space="preserve">: </w:t>
      </w:r>
      <w:r>
        <w:rPr>
          <w:rFonts w:hint="default"/>
          <w:b w:val="0"/>
          <w:bCs/>
          <w:i w:val="0"/>
          <w:rtl w:val="0"/>
          <w:lang w:val="en-US"/>
        </w:rPr>
        <w:t>Nhân viên đã đăng nhập vào hệ thống.</w:t>
      </w:r>
    </w:p>
    <w:p w14:paraId="00000922">
      <w:pPr>
        <w:keepNext w:val="0"/>
        <w:keepLines w:val="0"/>
        <w:pageBreakBefore w:val="0"/>
        <w:widowControl/>
        <w:ind w:firstLine="360"/>
        <w:rPr>
          <w:rFonts w:hint="default"/>
          <w:lang w:val="en-US"/>
        </w:rPr>
      </w:pPr>
      <w:r>
        <w:rPr>
          <w:b/>
          <w:i w:val="0"/>
          <w:rtl w:val="0"/>
        </w:rPr>
        <w:t>Điều kiện sau</w:t>
      </w:r>
      <w:r>
        <w:rPr>
          <w:rFonts w:hint="default"/>
          <w:b/>
          <w:i w:val="0"/>
          <w:rtl w:val="0"/>
          <w:lang w:val="en-US"/>
        </w:rPr>
        <w:t xml:space="preserve">: </w:t>
      </w:r>
      <w:r>
        <w:rPr>
          <w:rFonts w:hint="default"/>
          <w:b w:val="0"/>
          <w:bCs/>
          <w:i w:val="0"/>
          <w:rtl w:val="0"/>
          <w:lang w:val="en-US"/>
        </w:rPr>
        <w:t>Trạng thái ghế được cập nhật thành công (nếu hợp lệ); hoặc thông báo lỗi nếu có vấn đề.</w:t>
      </w:r>
    </w:p>
    <w:p w14:paraId="00000923">
      <w:pPr>
        <w:pStyle w:val="3"/>
        <w:numPr>
          <w:ilvl w:val="0"/>
          <w:numId w:val="16"/>
        </w:numPr>
        <w:ind w:left="720" w:hanging="360"/>
      </w:pPr>
      <w:r>
        <w:rPr>
          <w:rtl w:val="0"/>
        </w:rPr>
        <w:t>SƠ ĐỒ TUẦN TỰ (SEQUENCE DIAGRAM)</w:t>
      </w:r>
    </w:p>
    <w:p w14:paraId="00000924">
      <w:pPr>
        <w:pStyle w:val="4"/>
        <w:numPr>
          <w:ilvl w:val="0"/>
          <w:numId w:val="78"/>
        </w:numPr>
        <w:ind w:left="720" w:leftChars="0" w:hanging="360" w:firstLineChars="0"/>
      </w:pPr>
      <w:bookmarkStart w:id="2" w:name="_heading=h.x3m6kiqpchoh" w:colFirst="0" w:colLast="0"/>
      <w:bookmarkEnd w:id="2"/>
      <w:r>
        <w:rPr>
          <w:rtl w:val="0"/>
        </w:rPr>
        <w:t>Sơ đồ tuần tự đăng ký tài khoản</w:t>
      </w:r>
    </w:p>
    <w:p w14:paraId="00000925">
      <w:pPr>
        <w:pStyle w:val="4"/>
        <w:numPr>
          <w:ilvl w:val="0"/>
          <w:numId w:val="78"/>
        </w:numPr>
        <w:ind w:left="720" w:leftChars="0" w:hanging="360" w:firstLineChars="0"/>
      </w:pPr>
      <w:bookmarkStart w:id="3" w:name="_heading=h.2vrudxjsvuyq" w:colFirst="0" w:colLast="0"/>
      <w:bookmarkEnd w:id="3"/>
      <w:r>
        <w:rPr>
          <w:rtl w:val="0"/>
        </w:rPr>
        <w:t>Sơ đồ tuần tự đăng nhập</w:t>
      </w:r>
    </w:p>
    <w:p w14:paraId="00000926">
      <w:pPr>
        <w:pStyle w:val="4"/>
        <w:numPr>
          <w:ilvl w:val="0"/>
          <w:numId w:val="78"/>
        </w:numPr>
        <w:ind w:left="720" w:leftChars="0" w:hanging="360" w:firstLineChars="0"/>
      </w:pPr>
      <w:bookmarkStart w:id="4" w:name="_heading=h.74bx8mqu9yuc" w:colFirst="0" w:colLast="0"/>
      <w:bookmarkEnd w:id="4"/>
      <w:r>
        <w:rPr>
          <w:rtl w:val="0"/>
        </w:rPr>
        <w:t>Sơ đồ tuần tự tìm kiếm phim</w:t>
      </w:r>
    </w:p>
    <w:p w14:paraId="00000927">
      <w:pPr>
        <w:pStyle w:val="4"/>
        <w:numPr>
          <w:ilvl w:val="0"/>
          <w:numId w:val="78"/>
        </w:numPr>
        <w:ind w:left="720" w:leftChars="0" w:hanging="360" w:firstLineChars="0"/>
      </w:pPr>
      <w:bookmarkStart w:id="5" w:name="_heading=h.vkzmbi73oz49" w:colFirst="0" w:colLast="0"/>
      <w:bookmarkEnd w:id="5"/>
      <w:r>
        <w:rPr>
          <w:rtl w:val="0"/>
        </w:rPr>
        <w:t>Sơ đồ tuần tự Xem thông tin phim</w:t>
      </w:r>
    </w:p>
    <w:p w14:paraId="00000928">
      <w:pPr>
        <w:pStyle w:val="4"/>
        <w:numPr>
          <w:ilvl w:val="0"/>
          <w:numId w:val="78"/>
        </w:numPr>
        <w:ind w:left="720" w:leftChars="0" w:hanging="360" w:firstLineChars="0"/>
      </w:pPr>
      <w:bookmarkStart w:id="6" w:name="_heading=h.l3z6jreunk7s" w:colFirst="0" w:colLast="0"/>
      <w:bookmarkEnd w:id="6"/>
      <w:r>
        <w:rPr>
          <w:rtl w:val="0"/>
        </w:rPr>
        <w:t>Sơ đồ tuần tự Sử dụng chatbot</w:t>
      </w:r>
    </w:p>
    <w:p w14:paraId="00000929">
      <w:pPr>
        <w:pStyle w:val="4"/>
        <w:numPr>
          <w:ilvl w:val="0"/>
          <w:numId w:val="78"/>
        </w:numPr>
        <w:ind w:left="720" w:leftChars="0" w:hanging="360" w:firstLineChars="0"/>
      </w:pPr>
      <w:bookmarkStart w:id="7" w:name="_heading=h.yhnulgd1m4us" w:colFirst="0" w:colLast="0"/>
      <w:bookmarkEnd w:id="7"/>
      <w:r>
        <w:rPr>
          <w:rtl w:val="0"/>
        </w:rPr>
        <w:t xml:space="preserve">Sơ đồ tuần tự Đặt vé và thanh toán </w:t>
      </w:r>
    </w:p>
    <w:p w14:paraId="0000092A">
      <w:pPr>
        <w:pStyle w:val="4"/>
        <w:numPr>
          <w:ilvl w:val="0"/>
          <w:numId w:val="78"/>
        </w:numPr>
        <w:ind w:left="720" w:leftChars="0" w:hanging="360" w:firstLineChars="0"/>
      </w:pPr>
      <w:bookmarkStart w:id="8" w:name="_heading=h.pwag8juwq3fn" w:colFirst="0" w:colLast="0"/>
      <w:bookmarkEnd w:id="8"/>
      <w:r>
        <w:rPr>
          <w:rtl w:val="0"/>
        </w:rPr>
        <w:t>Sơ đồ tuần tự Xem lịch sử đặt vé</w:t>
      </w:r>
    </w:p>
    <w:p w14:paraId="0000092B">
      <w:pPr>
        <w:pStyle w:val="4"/>
        <w:numPr>
          <w:ilvl w:val="0"/>
          <w:numId w:val="78"/>
        </w:numPr>
        <w:ind w:left="720" w:leftChars="0" w:hanging="360" w:firstLineChars="0"/>
      </w:pPr>
      <w:bookmarkStart w:id="9" w:name="_heading=h.3utmts1ff2fq" w:colFirst="0" w:colLast="0"/>
      <w:bookmarkEnd w:id="9"/>
      <w:r>
        <w:rPr>
          <w:rtl w:val="0"/>
        </w:rPr>
        <w:t>Sơ đồ tuần tự Quản lý tài khoản</w:t>
      </w:r>
    </w:p>
    <w:p w14:paraId="0000092C">
      <w:pPr>
        <w:pStyle w:val="4"/>
        <w:numPr>
          <w:ilvl w:val="0"/>
          <w:numId w:val="78"/>
        </w:numPr>
        <w:ind w:left="720" w:leftChars="0" w:hanging="360" w:firstLineChars="0"/>
      </w:pPr>
      <w:bookmarkStart w:id="10" w:name="_heading=h.gl0bm1cm4t1a" w:colFirst="0" w:colLast="0"/>
      <w:bookmarkEnd w:id="10"/>
      <w:r>
        <w:rPr>
          <w:rtl w:val="0"/>
        </w:rPr>
        <w:t>Sơ đồ tuần tự Đánh giá phim</w:t>
      </w:r>
    </w:p>
    <w:p w14:paraId="0000092D">
      <w:pPr>
        <w:pStyle w:val="4"/>
        <w:numPr>
          <w:ilvl w:val="0"/>
          <w:numId w:val="78"/>
        </w:numPr>
        <w:ind w:left="720" w:leftChars="0" w:hanging="360" w:firstLineChars="0"/>
      </w:pPr>
      <w:bookmarkStart w:id="11" w:name="_heading=h.h5wlx51wz0fp" w:colFirst="0" w:colLast="0"/>
      <w:bookmarkEnd w:id="11"/>
      <w:r>
        <w:rPr>
          <w:rtl w:val="0"/>
        </w:rPr>
        <w:t>Sơ đồ tuần tự Quản lý người dùng</w:t>
      </w:r>
    </w:p>
    <w:p w14:paraId="0000092E">
      <w:pPr>
        <w:pStyle w:val="4"/>
        <w:numPr>
          <w:ilvl w:val="0"/>
          <w:numId w:val="78"/>
        </w:numPr>
        <w:ind w:left="720" w:leftChars="0" w:hanging="360" w:firstLineChars="0"/>
      </w:pPr>
      <w:bookmarkStart w:id="12" w:name="_heading=h.nc9egh979k5a" w:colFirst="0" w:colLast="0"/>
      <w:bookmarkEnd w:id="12"/>
      <w:r>
        <w:rPr>
          <w:rtl w:val="0"/>
        </w:rPr>
        <w:t>Sơ đồ tuần tự Quản lý phim</w:t>
      </w:r>
    </w:p>
    <w:p w14:paraId="0000092F">
      <w:pPr>
        <w:pStyle w:val="4"/>
        <w:numPr>
          <w:ilvl w:val="0"/>
          <w:numId w:val="78"/>
        </w:numPr>
        <w:ind w:left="720" w:leftChars="0" w:hanging="360" w:firstLineChars="0"/>
      </w:pPr>
      <w:bookmarkStart w:id="13" w:name="_heading=h.9nm03k97x8yk" w:colFirst="0" w:colLast="0"/>
      <w:bookmarkEnd w:id="13"/>
      <w:r>
        <w:rPr>
          <w:rtl w:val="0"/>
        </w:rPr>
        <w:t>Sơ đồ tuần tự Quản lý lịch chiếu</w:t>
      </w:r>
    </w:p>
    <w:p w14:paraId="00000930">
      <w:pPr>
        <w:pStyle w:val="4"/>
        <w:numPr>
          <w:ilvl w:val="0"/>
          <w:numId w:val="78"/>
        </w:numPr>
        <w:ind w:left="720" w:leftChars="0" w:hanging="360" w:firstLineChars="0"/>
      </w:pPr>
      <w:bookmarkStart w:id="14" w:name="_heading=h.k4d8vtumqkt2" w:colFirst="0" w:colLast="0"/>
      <w:bookmarkEnd w:id="14"/>
      <w:r>
        <w:rPr>
          <w:rtl w:val="0"/>
        </w:rPr>
        <w:t xml:space="preserve">Sơ đồ tuần tự Quản lý phòng chiếu </w:t>
      </w:r>
    </w:p>
    <w:p w14:paraId="00000931">
      <w:pPr>
        <w:pStyle w:val="4"/>
        <w:numPr>
          <w:ilvl w:val="0"/>
          <w:numId w:val="78"/>
        </w:numPr>
        <w:ind w:left="720" w:leftChars="0" w:hanging="360" w:firstLineChars="0"/>
      </w:pPr>
      <w:bookmarkStart w:id="15" w:name="_heading=h.e1c4g7e9sb2e" w:colFirst="0" w:colLast="0"/>
      <w:bookmarkEnd w:id="15"/>
      <w:r>
        <w:rPr>
          <w:rtl w:val="0"/>
        </w:rPr>
        <w:t xml:space="preserve">Sơ đồ tuần tự Quản lý vé </w:t>
      </w:r>
    </w:p>
    <w:p w14:paraId="00000932">
      <w:pPr>
        <w:pStyle w:val="4"/>
        <w:numPr>
          <w:ilvl w:val="0"/>
          <w:numId w:val="78"/>
        </w:numPr>
        <w:ind w:left="720" w:leftChars="0" w:hanging="360" w:firstLineChars="0"/>
      </w:pPr>
      <w:bookmarkStart w:id="16" w:name="_heading=h.ef532j7jxywd" w:colFirst="0" w:colLast="0"/>
      <w:bookmarkEnd w:id="16"/>
      <w:r>
        <w:rPr>
          <w:rtl w:val="0"/>
        </w:rPr>
        <w:t xml:space="preserve">Sơ đồ tuần tự Quản lý giao dịch </w:t>
      </w:r>
    </w:p>
    <w:p w14:paraId="00000933">
      <w:pPr>
        <w:pStyle w:val="4"/>
        <w:numPr>
          <w:ilvl w:val="0"/>
          <w:numId w:val="78"/>
        </w:numPr>
        <w:ind w:left="720" w:leftChars="0" w:hanging="360" w:firstLineChars="0"/>
      </w:pPr>
      <w:bookmarkStart w:id="17" w:name="_heading=h.wzoaaboi3b8x" w:colFirst="0" w:colLast="0"/>
      <w:bookmarkEnd w:id="17"/>
      <w:r>
        <w:rPr>
          <w:rtl w:val="0"/>
        </w:rPr>
        <w:t>Sơ đồ tuần tự Quản lý dữ liệu chatbot</w:t>
      </w:r>
    </w:p>
    <w:p w14:paraId="00000934">
      <w:pPr>
        <w:pStyle w:val="4"/>
        <w:numPr>
          <w:ilvl w:val="0"/>
          <w:numId w:val="78"/>
        </w:numPr>
        <w:ind w:left="720" w:leftChars="0" w:hanging="360" w:firstLineChars="0"/>
      </w:pPr>
      <w:bookmarkStart w:id="18" w:name="_heading=h.enl66zm233bx" w:colFirst="0" w:colLast="0"/>
      <w:bookmarkEnd w:id="18"/>
      <w:r>
        <w:rPr>
          <w:rtl w:val="0"/>
        </w:rPr>
        <w:t>Sơ đồ tuần tự Quản lý báo cáo</w:t>
      </w:r>
    </w:p>
    <w:p w14:paraId="00000935">
      <w:pPr>
        <w:pStyle w:val="4"/>
        <w:numPr>
          <w:ilvl w:val="0"/>
          <w:numId w:val="78"/>
        </w:numPr>
        <w:ind w:left="720" w:leftChars="0" w:hanging="360" w:firstLineChars="0"/>
      </w:pPr>
      <w:bookmarkStart w:id="19" w:name="_heading=h.3ygw1wxwlbcc" w:colFirst="0" w:colLast="0"/>
      <w:bookmarkEnd w:id="19"/>
      <w:r>
        <w:rPr>
          <w:rtl w:val="0"/>
        </w:rPr>
        <w:t>Sơ đồ tuần tự Kiểm tra và xác nhận vé</w:t>
      </w:r>
    </w:p>
    <w:p w14:paraId="00000936">
      <w:pPr>
        <w:pStyle w:val="4"/>
        <w:numPr>
          <w:ilvl w:val="0"/>
          <w:numId w:val="78"/>
        </w:numPr>
        <w:ind w:left="720" w:leftChars="0" w:hanging="360" w:firstLineChars="0"/>
      </w:pPr>
      <w:bookmarkStart w:id="20" w:name="_heading=h.9nhaf67phc2k" w:colFirst="0" w:colLast="0"/>
      <w:bookmarkEnd w:id="20"/>
      <w:r>
        <w:rPr>
          <w:b/>
          <w:rtl w:val="0"/>
        </w:rPr>
        <w:t>Sơ đồ tuần tự Cập nhật trạng thái ghế</w:t>
      </w:r>
      <w:r>
        <w:rPr>
          <w:rtl w:val="0"/>
        </w:rPr>
        <w:t xml:space="preserve">  </w:t>
      </w:r>
    </w:p>
    <w:p w14:paraId="00000937">
      <w:pPr>
        <w:pStyle w:val="3"/>
        <w:numPr>
          <w:ilvl w:val="0"/>
          <w:numId w:val="16"/>
        </w:numPr>
        <w:ind w:left="720" w:hanging="360"/>
      </w:pPr>
      <w:r>
        <w:rPr>
          <w:rtl w:val="0"/>
        </w:rPr>
        <w:t>SƠ ĐỒ HOẠT ĐỘNG (ACTIVITY DIAGRAM)</w:t>
      </w:r>
    </w:p>
    <w:p w14:paraId="00000938">
      <w:pPr>
        <w:pStyle w:val="4"/>
        <w:numPr>
          <w:ilvl w:val="0"/>
          <w:numId w:val="79"/>
        </w:numPr>
        <w:bidi w:val="0"/>
        <w:ind w:left="720" w:leftChars="0" w:hanging="360" w:firstLineChars="0"/>
      </w:pPr>
      <w:r>
        <w:rPr>
          <w:rtl w:val="0"/>
        </w:rPr>
        <w:t>Sơ đồ hoạt động đăng ký tài khoản</w:t>
      </w:r>
    </w:p>
    <w:p w14:paraId="00000939">
      <w:pPr>
        <w:pStyle w:val="4"/>
        <w:numPr>
          <w:ilvl w:val="0"/>
          <w:numId w:val="79"/>
        </w:numPr>
        <w:bidi w:val="0"/>
        <w:ind w:left="720" w:leftChars="0" w:hanging="360" w:firstLineChars="0"/>
      </w:pPr>
      <w:r>
        <w:rPr>
          <w:rtl w:val="0"/>
        </w:rPr>
        <w:t>Sơ đồ hoạt động đăng nhập</w:t>
      </w:r>
    </w:p>
    <w:p w14:paraId="0000093A">
      <w:pPr>
        <w:pStyle w:val="4"/>
        <w:numPr>
          <w:ilvl w:val="0"/>
          <w:numId w:val="79"/>
        </w:numPr>
        <w:bidi w:val="0"/>
        <w:ind w:left="720" w:leftChars="0" w:hanging="360" w:firstLineChars="0"/>
      </w:pPr>
      <w:r>
        <w:rPr>
          <w:rtl w:val="0"/>
        </w:rPr>
        <w:t>Sơ đồ hoạt động tìm kiếm phim</w:t>
      </w:r>
    </w:p>
    <w:p w14:paraId="0000093B">
      <w:pPr>
        <w:pStyle w:val="4"/>
        <w:numPr>
          <w:ilvl w:val="0"/>
          <w:numId w:val="79"/>
        </w:numPr>
        <w:bidi w:val="0"/>
        <w:ind w:left="720" w:leftChars="0" w:hanging="360" w:firstLineChars="0"/>
      </w:pPr>
      <w:r>
        <w:rPr>
          <w:rtl w:val="0"/>
        </w:rPr>
        <w:t>Sơ đồ hoạt động Xem thông tin phim</w:t>
      </w:r>
    </w:p>
    <w:p w14:paraId="0000093C">
      <w:pPr>
        <w:pStyle w:val="4"/>
        <w:numPr>
          <w:ilvl w:val="0"/>
          <w:numId w:val="79"/>
        </w:numPr>
        <w:bidi w:val="0"/>
        <w:ind w:left="720" w:leftChars="0" w:hanging="360" w:firstLineChars="0"/>
      </w:pPr>
      <w:r>
        <w:rPr>
          <w:rtl w:val="0"/>
        </w:rPr>
        <w:t>Sơ đồ hoạt động Sử dụng chatbot</w:t>
      </w:r>
    </w:p>
    <w:p w14:paraId="0000093D">
      <w:pPr>
        <w:pStyle w:val="4"/>
        <w:numPr>
          <w:ilvl w:val="0"/>
          <w:numId w:val="79"/>
        </w:numPr>
        <w:bidi w:val="0"/>
        <w:ind w:left="720" w:leftChars="0" w:hanging="360" w:firstLineChars="0"/>
      </w:pPr>
      <w:r>
        <w:rPr>
          <w:rtl w:val="0"/>
        </w:rPr>
        <w:t xml:space="preserve">Sơ đồ hoạt động Đặt vé và thanh toán </w:t>
      </w:r>
    </w:p>
    <w:p w14:paraId="0000093E">
      <w:pPr>
        <w:pStyle w:val="4"/>
        <w:numPr>
          <w:ilvl w:val="0"/>
          <w:numId w:val="79"/>
        </w:numPr>
        <w:bidi w:val="0"/>
        <w:ind w:left="720" w:leftChars="0" w:hanging="360" w:firstLineChars="0"/>
      </w:pPr>
      <w:r>
        <w:rPr>
          <w:rtl w:val="0"/>
        </w:rPr>
        <w:t>Sơ đồ hoạt động Xem lịch sử đặt vé</w:t>
      </w:r>
    </w:p>
    <w:p w14:paraId="0000093F">
      <w:pPr>
        <w:pStyle w:val="4"/>
        <w:numPr>
          <w:ilvl w:val="0"/>
          <w:numId w:val="79"/>
        </w:numPr>
        <w:bidi w:val="0"/>
        <w:ind w:left="720" w:leftChars="0" w:hanging="360" w:firstLineChars="0"/>
      </w:pPr>
      <w:r>
        <w:rPr>
          <w:rtl w:val="0"/>
        </w:rPr>
        <w:t>Sơ đồ hoạt động Quản lý tài khoản</w:t>
      </w:r>
    </w:p>
    <w:p w14:paraId="00000940">
      <w:pPr>
        <w:pStyle w:val="4"/>
        <w:numPr>
          <w:ilvl w:val="0"/>
          <w:numId w:val="79"/>
        </w:numPr>
        <w:bidi w:val="0"/>
        <w:ind w:left="720" w:leftChars="0" w:hanging="360" w:firstLineChars="0"/>
      </w:pPr>
      <w:r>
        <w:rPr>
          <w:rtl w:val="0"/>
        </w:rPr>
        <w:t>Sơ đồ hoạt động Đánh giá phim</w:t>
      </w:r>
    </w:p>
    <w:p w14:paraId="00000941">
      <w:pPr>
        <w:pStyle w:val="4"/>
        <w:numPr>
          <w:ilvl w:val="0"/>
          <w:numId w:val="79"/>
        </w:numPr>
        <w:bidi w:val="0"/>
        <w:ind w:left="720" w:leftChars="0" w:hanging="360" w:firstLineChars="0"/>
      </w:pPr>
      <w:r>
        <w:rPr>
          <w:rtl w:val="0"/>
        </w:rPr>
        <w:t>Sơ đồ hoạt động Quản lý người dùng</w:t>
      </w:r>
    </w:p>
    <w:p w14:paraId="00000942">
      <w:pPr>
        <w:pStyle w:val="4"/>
        <w:numPr>
          <w:ilvl w:val="0"/>
          <w:numId w:val="79"/>
        </w:numPr>
        <w:bidi w:val="0"/>
        <w:ind w:left="720" w:leftChars="0" w:hanging="360" w:firstLineChars="0"/>
      </w:pPr>
      <w:r>
        <w:rPr>
          <w:rtl w:val="0"/>
        </w:rPr>
        <w:t>Sơ đồ hoạt động Quản lý phim</w:t>
      </w:r>
    </w:p>
    <w:p w14:paraId="00000943">
      <w:pPr>
        <w:pStyle w:val="4"/>
        <w:numPr>
          <w:ilvl w:val="0"/>
          <w:numId w:val="79"/>
        </w:numPr>
        <w:bidi w:val="0"/>
        <w:ind w:left="720" w:leftChars="0" w:hanging="360" w:firstLineChars="0"/>
      </w:pPr>
      <w:r>
        <w:rPr>
          <w:rtl w:val="0"/>
        </w:rPr>
        <w:t>Sơ đồ hoạt động Quản lý lịch chiếu</w:t>
      </w:r>
    </w:p>
    <w:p w14:paraId="00000944">
      <w:pPr>
        <w:pStyle w:val="4"/>
        <w:numPr>
          <w:ilvl w:val="0"/>
          <w:numId w:val="79"/>
        </w:numPr>
        <w:bidi w:val="0"/>
        <w:ind w:left="720" w:leftChars="0" w:hanging="360" w:firstLineChars="0"/>
      </w:pPr>
      <w:r>
        <w:rPr>
          <w:rtl w:val="0"/>
        </w:rPr>
        <w:t xml:space="preserve">Sơ đồ hoạt động Quản lý phòng chiếu </w:t>
      </w:r>
    </w:p>
    <w:p w14:paraId="00000945">
      <w:pPr>
        <w:pStyle w:val="4"/>
        <w:numPr>
          <w:ilvl w:val="0"/>
          <w:numId w:val="79"/>
        </w:numPr>
        <w:bidi w:val="0"/>
        <w:ind w:left="720" w:leftChars="0" w:hanging="360" w:firstLineChars="0"/>
      </w:pPr>
      <w:r>
        <w:rPr>
          <w:rtl w:val="0"/>
        </w:rPr>
        <w:t xml:space="preserve">Sơ đồ hoạt động Quản lý vé </w:t>
      </w:r>
    </w:p>
    <w:p w14:paraId="00000946">
      <w:pPr>
        <w:pStyle w:val="4"/>
        <w:numPr>
          <w:ilvl w:val="0"/>
          <w:numId w:val="79"/>
        </w:numPr>
        <w:bidi w:val="0"/>
        <w:ind w:left="720" w:leftChars="0" w:hanging="360" w:firstLineChars="0"/>
      </w:pPr>
      <w:r>
        <w:rPr>
          <w:rtl w:val="0"/>
        </w:rPr>
        <w:t xml:space="preserve">Sơ đồ hoạt động Quản lý giao dịch </w:t>
      </w:r>
    </w:p>
    <w:p w14:paraId="00000947">
      <w:pPr>
        <w:pStyle w:val="4"/>
        <w:numPr>
          <w:ilvl w:val="0"/>
          <w:numId w:val="79"/>
        </w:numPr>
        <w:bidi w:val="0"/>
        <w:ind w:left="720" w:leftChars="0" w:hanging="360" w:firstLineChars="0"/>
      </w:pPr>
      <w:r>
        <w:rPr>
          <w:rtl w:val="0"/>
        </w:rPr>
        <w:t>Sơ đồ hoạt động Quản lý dữ liệu chatbot</w:t>
      </w:r>
    </w:p>
    <w:p w14:paraId="00000948">
      <w:pPr>
        <w:pStyle w:val="4"/>
        <w:numPr>
          <w:ilvl w:val="0"/>
          <w:numId w:val="79"/>
        </w:numPr>
        <w:bidi w:val="0"/>
        <w:ind w:left="720" w:leftChars="0" w:hanging="360" w:firstLineChars="0"/>
      </w:pPr>
      <w:r>
        <w:rPr>
          <w:rtl w:val="0"/>
        </w:rPr>
        <w:t>Sơ đồ hoạt động Quản lý báo cáo</w:t>
      </w:r>
    </w:p>
    <w:p w14:paraId="00000949">
      <w:pPr>
        <w:pStyle w:val="4"/>
        <w:numPr>
          <w:ilvl w:val="0"/>
          <w:numId w:val="79"/>
        </w:numPr>
        <w:bidi w:val="0"/>
        <w:ind w:left="720" w:leftChars="0" w:hanging="360" w:firstLineChars="0"/>
      </w:pPr>
      <w:r>
        <w:rPr>
          <w:rtl w:val="0"/>
        </w:rPr>
        <w:t>Sơ đồ hoạt động Kiểm tra và xác nhận vé</w:t>
      </w:r>
    </w:p>
    <w:p w14:paraId="0000094A">
      <w:pPr>
        <w:pStyle w:val="4"/>
        <w:numPr>
          <w:ilvl w:val="0"/>
          <w:numId w:val="79"/>
        </w:numPr>
        <w:bidi w:val="0"/>
        <w:ind w:left="720" w:leftChars="0" w:hanging="360" w:firstLineChars="0"/>
      </w:pPr>
      <w:r>
        <w:rPr>
          <w:rtl w:val="0"/>
        </w:rPr>
        <w:t>Sơ đồ hoạt động Cập nhật trạng thái ghế</w:t>
      </w:r>
    </w:p>
    <w:p w14:paraId="0000094B">
      <w:pPr>
        <w:pStyle w:val="3"/>
        <w:numPr>
          <w:ilvl w:val="0"/>
          <w:numId w:val="16"/>
        </w:numPr>
        <w:ind w:left="720" w:hanging="360"/>
      </w:pPr>
      <w:r>
        <w:rPr>
          <w:rtl w:val="0"/>
        </w:rPr>
        <w:t>SƠ ĐỒ LỚP (CLASS DIAGRAM)</w:t>
      </w:r>
    </w:p>
    <w:p w14:paraId="2AE1DDB0">
      <w:pPr>
        <w:rPr>
          <w:rFonts w:hint="default"/>
          <w:lang w:val="en-US"/>
        </w:rPr>
      </w:pPr>
      <w:r>
        <w:rPr>
          <w:rFonts w:hint="default"/>
          <w:lang w:val="en-US"/>
        </w:rPr>
        <w:drawing>
          <wp:inline distT="0" distB="0" distL="114300" distR="114300">
            <wp:extent cx="5753100" cy="2303780"/>
            <wp:effectExtent l="0" t="0" r="0" b="1270"/>
            <wp:docPr id="2" name="Picture 2" descr="VLNDSXCn3BxxAJovj0NQAGz0fvbqXcQWeJJf0pYxoiRJNJlZrRR33mSkd3bpvCY51yYH6TuZRuBNyZPMDYMNhZzPqlT9bdfUetBOLAKeOO4IhNIwMABCjOCCjJMYljDcfPogP5QgkXuYEZrl4CQPDLFz4UHfSgNK1l332gHrkBH27CXN_YVVRjO_hkNeSYXdDvlrhriv-_jxi_uvUHtCGirhT2f3oY1lQt3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LNDSXCn3BxxAJovj0NQAGz0fvbqXcQWeJJf0pYxoiRJNJlZrRR33mSkd3bpvCY51yYH6TuZRuBNyZPMDYMNhZzPqlT9bdfUetBOLAKeOO4IhNIwMABCjOCCjJMYljDcfPogP5QgkXuYEZrl4CQPDLFz4UHfSgNK1l332gHrkBH27CXN_YVVRjO_hkNeSYXdDvlrhriv-_jxi_uvUHtCGirhT2f3oY1lQt3oan"/>
                    <pic:cNvPicPr>
                      <a:picLocks noChangeAspect="1"/>
                    </pic:cNvPicPr>
                  </pic:nvPicPr>
                  <pic:blipFill>
                    <a:blip r:embed="rId16"/>
                    <a:stretch>
                      <a:fillRect/>
                    </a:stretch>
                  </pic:blipFill>
                  <pic:spPr>
                    <a:xfrm>
                      <a:off x="0" y="0"/>
                      <a:ext cx="5753100" cy="2303780"/>
                    </a:xfrm>
                    <a:prstGeom prst="rect">
                      <a:avLst/>
                    </a:prstGeom>
                  </pic:spPr>
                </pic:pic>
              </a:graphicData>
            </a:graphic>
          </wp:inline>
        </w:drawing>
      </w:r>
    </w:p>
    <w:p w14:paraId="0000094C">
      <w:pPr>
        <w:pStyle w:val="3"/>
        <w:numPr>
          <w:ilvl w:val="0"/>
          <w:numId w:val="16"/>
        </w:numPr>
        <w:ind w:left="720" w:hanging="360"/>
      </w:pPr>
      <w:r>
        <w:rPr>
          <w:rtl w:val="0"/>
        </w:rPr>
        <w:t>THIẾT KẾ CƠ SỞ DỮ LIỆU</w:t>
      </w:r>
    </w:p>
    <w:p w14:paraId="05E2D6E0">
      <w:pPr>
        <w:jc w:val="both"/>
        <w:rPr>
          <w:rFonts w:hint="default"/>
          <w:lang w:val="en-US"/>
        </w:rPr>
      </w:pPr>
      <w:r>
        <w:rPr>
          <w:rFonts w:hint="default"/>
          <w:lang w:val="en-US"/>
        </w:rPr>
        <w:drawing>
          <wp:inline distT="0" distB="0" distL="114300" distR="114300">
            <wp:extent cx="5751195" cy="3329305"/>
            <wp:effectExtent l="0" t="0" r="1905" b="4445"/>
            <wp:docPr id="1" name="Picture 1" descr="Cinema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nemaDB"/>
                    <pic:cNvPicPr>
                      <a:picLocks noChangeAspect="1"/>
                    </pic:cNvPicPr>
                  </pic:nvPicPr>
                  <pic:blipFill>
                    <a:blip r:embed="rId17"/>
                    <a:stretch>
                      <a:fillRect/>
                    </a:stretch>
                  </pic:blipFill>
                  <pic:spPr>
                    <a:xfrm>
                      <a:off x="0" y="0"/>
                      <a:ext cx="5751195" cy="3329305"/>
                    </a:xfrm>
                    <a:prstGeom prst="rect">
                      <a:avLst/>
                    </a:prstGeom>
                  </pic:spPr>
                </pic:pic>
              </a:graphicData>
            </a:graphic>
          </wp:inline>
        </w:drawing>
      </w:r>
    </w:p>
    <w:p w14:paraId="0000094D">
      <w:pPr>
        <w:pStyle w:val="3"/>
        <w:numPr>
          <w:ilvl w:val="0"/>
          <w:numId w:val="16"/>
        </w:numPr>
        <w:ind w:left="720" w:hanging="360"/>
      </w:pPr>
      <w:r>
        <w:rPr>
          <w:rtl w:val="0"/>
        </w:rPr>
        <w:t xml:space="preserve">THIẾT KẾ GIAO DIỆN </w:t>
      </w:r>
    </w:p>
    <w:p w14:paraId="0000094E"/>
    <w:p w14:paraId="0000094F"/>
    <w:p w14:paraId="00000950"/>
    <w:sectPr>
      <w:pgSz w:w="11907" w:h="16840"/>
      <w:pgMar w:top="1138" w:right="1138" w:bottom="562" w:left="1699"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9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center" w:pos="4320"/>
        <w:tab w:val="right" w:pos="8306"/>
        <w:tab w:val="right" w:pos="8640"/>
      </w:tabs>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val="0"/>
        <w:smallCaps w:val="0"/>
        <w:strike w:val="0"/>
        <w:color w:val="000000"/>
        <w:sz w:val="18"/>
        <w:szCs w:val="18"/>
        <w:u w:val="none"/>
        <w:shd w:val="clear" w:fill="auto"/>
        <w:vertAlign w:val="baseline"/>
        <w:rtl w:val="0"/>
      </w:rPr>
      <w:tab/>
    </w:r>
    <w:r>
      <w:rPr>
        <w:rFonts w:ascii="Times New Roman" w:hAnsi="Times New Roman" w:eastAsia="Times New Roman" w:cs="Times New Roman"/>
        <w:b w:val="0"/>
        <w:i w:val="0"/>
        <w:smallCaps w:val="0"/>
        <w:strike w:val="0"/>
        <w:color w:val="000000"/>
        <w:sz w:val="18"/>
        <w:szCs w:val="18"/>
        <w:u w:val="none"/>
        <w:shd w:val="clear" w:fill="auto"/>
        <w:vertAlign w:val="baseline"/>
        <w:rtl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5"/>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845B5372"/>
    <w:multiLevelType w:val="multilevel"/>
    <w:tmpl w:val="845B5372"/>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8461FADE"/>
    <w:multiLevelType w:val="multilevel"/>
    <w:tmpl w:val="8461FADE"/>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869FE5F0"/>
    <w:multiLevelType w:val="multilevel"/>
    <w:tmpl w:val="869FE5F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876DB41E"/>
    <w:multiLevelType w:val="multilevel"/>
    <w:tmpl w:val="876DB41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8CAEB125"/>
    <w:multiLevelType w:val="multilevel"/>
    <w:tmpl w:val="8CAEB125"/>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91995D4F"/>
    <w:multiLevelType w:val="multilevel"/>
    <w:tmpl w:val="91995D4F"/>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9239341B"/>
    <w:multiLevelType w:val="multilevel"/>
    <w:tmpl w:val="9239341B"/>
    <w:lvl w:ilvl="0" w:tentative="0">
      <w:start w:val="1"/>
      <w:numFmt w:val="bullet"/>
      <w:pStyle w:val="82"/>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288B902"/>
    <w:multiLevelType w:val="multilevel"/>
    <w:tmpl w:val="9288B902"/>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9C8AC8EF"/>
    <w:multiLevelType w:val="multilevel"/>
    <w:tmpl w:val="9C8AC8EF"/>
    <w:lvl w:ilvl="0" w:tentative="0">
      <w:start w:val="1"/>
      <w:numFmt w:val="decimal"/>
      <w:lvlText w:val="2.3.%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9D572A4F"/>
    <w:multiLevelType w:val="multilevel"/>
    <w:tmpl w:val="9D572A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AE1F541E"/>
    <w:multiLevelType w:val="multilevel"/>
    <w:tmpl w:val="AE1F541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
    <w:nsid w:val="AECF2E68"/>
    <w:multiLevelType w:val="multilevel"/>
    <w:tmpl w:val="AECF2E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AF820080"/>
    <w:multiLevelType w:val="multilevel"/>
    <w:tmpl w:val="AF82008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B0F1ACD9"/>
    <w:multiLevelType w:val="multilevel"/>
    <w:tmpl w:val="B0F1ACD9"/>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5">
    <w:nsid w:val="B5E306ED"/>
    <w:multiLevelType w:val="multilevel"/>
    <w:tmpl w:val="B5E306ED"/>
    <w:lvl w:ilvl="0" w:tentative="0">
      <w:start w:val="1"/>
      <w:numFmt w:val="bullet"/>
      <w:pStyle w:val="72"/>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B8CEF35B"/>
    <w:multiLevelType w:val="multilevel"/>
    <w:tmpl w:val="B8CEF35B"/>
    <w:lvl w:ilvl="0" w:tentative="0">
      <w:start w:val="12"/>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7">
    <w:nsid w:val="BB64CFA9"/>
    <w:multiLevelType w:val="multilevel"/>
    <w:tmpl w:val="BB64CFA9"/>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8">
    <w:nsid w:val="BE923771"/>
    <w:multiLevelType w:val="multilevel"/>
    <w:tmpl w:val="BE923771"/>
    <w:lvl w:ilvl="0" w:tentative="0">
      <w:start w:val="1"/>
      <w:numFmt w:val="decimal"/>
      <w:lvlText w:val="2.4.%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BF205925"/>
    <w:multiLevelType w:val="multilevel"/>
    <w:tmpl w:val="BF205925"/>
    <w:lvl w:ilvl="0" w:tentative="0">
      <w:start w:val="1"/>
      <w:numFmt w:val="bullet"/>
      <w:pStyle w:val="71"/>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C8879AEF"/>
    <w:multiLevelType w:val="multilevel"/>
    <w:tmpl w:val="C8879AEF"/>
    <w:lvl w:ilvl="0" w:tentative="0">
      <w:start w:val="1"/>
      <w:numFmt w:val="lowerLetter"/>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1">
    <w:nsid w:val="CF092B84"/>
    <w:multiLevelType w:val="multilevel"/>
    <w:tmpl w:val="CF092B84"/>
    <w:lvl w:ilvl="0" w:tentative="0">
      <w:start w:val="1"/>
      <w:numFmt w:val="bullet"/>
      <w:pStyle w:val="69"/>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2">
    <w:nsid w:val="D207B911"/>
    <w:multiLevelType w:val="multilevel"/>
    <w:tmpl w:val="D207B9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D7D140E4"/>
    <w:multiLevelType w:val="multilevel"/>
    <w:tmpl w:val="D7D140E4"/>
    <w:lvl w:ilvl="0" w:tentative="0">
      <w:start w:val="4"/>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4">
    <w:nsid w:val="D7F9FE59"/>
    <w:multiLevelType w:val="multilevel"/>
    <w:tmpl w:val="D7F9FE5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5">
    <w:nsid w:val="D986FE9F"/>
    <w:multiLevelType w:val="multilevel"/>
    <w:tmpl w:val="D986FE9F"/>
    <w:lvl w:ilvl="0" w:tentative="0">
      <w:start w:val="1"/>
      <w:numFmt w:val="decimal"/>
      <w:lvlText w:val="2.6.%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DCBA6B53"/>
    <w:multiLevelType w:val="multilevel"/>
    <w:tmpl w:val="DCBA6B53"/>
    <w:lvl w:ilvl="0" w:tentative="0">
      <w:start w:val="1"/>
      <w:numFmt w:val="decimal"/>
      <w:lvlText w:val="2.1.%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DFACB583"/>
    <w:multiLevelType w:val="multilevel"/>
    <w:tmpl w:val="DFACB58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E093A4B0"/>
    <w:multiLevelType w:val="multilevel"/>
    <w:tmpl w:val="E093A4B0"/>
    <w:lvl w:ilvl="0" w:tentative="0">
      <w:start w:val="4"/>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9">
    <w:nsid w:val="F0C8D14A"/>
    <w:multiLevelType w:val="multilevel"/>
    <w:tmpl w:val="F0C8D14A"/>
    <w:lvl w:ilvl="0" w:tentative="0">
      <w:start w:val="1"/>
      <w:numFmt w:val="decimal"/>
      <w:lvlText w:val="2.5.%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F0E89278"/>
    <w:multiLevelType w:val="multilevel"/>
    <w:tmpl w:val="F0E89278"/>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1">
    <w:nsid w:val="F4B5D9F5"/>
    <w:multiLevelType w:val="multilevel"/>
    <w:tmpl w:val="F4B5D9F5"/>
    <w:lvl w:ilvl="0" w:tentative="0">
      <w:start w:val="1"/>
      <w:numFmt w:val="decimal"/>
      <w:lvlText w:val="%1."/>
      <w:lvlJc w:val="left"/>
      <w:pPr>
        <w:ind w:left="450" w:hanging="45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32">
    <w:nsid w:val="F7735DC9"/>
    <w:multiLevelType w:val="multilevel"/>
    <w:tmpl w:val="F7735DC9"/>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3">
    <w:nsid w:val="F991CAF8"/>
    <w:multiLevelType w:val="multilevel"/>
    <w:tmpl w:val="F991CAF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FD54717E"/>
    <w:multiLevelType w:val="multilevel"/>
    <w:tmpl w:val="FD54717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0053208E"/>
    <w:multiLevelType w:val="multilevel"/>
    <w:tmpl w:val="0053208E"/>
    <w:lvl w:ilvl="0" w:tentative="0">
      <w:start w:val="1"/>
      <w:numFmt w:val="bullet"/>
      <w:pStyle w:val="68"/>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0248C179"/>
    <w:multiLevelType w:val="multilevel"/>
    <w:tmpl w:val="0248C179"/>
    <w:lvl w:ilvl="0" w:tentative="0">
      <w:start w:val="1"/>
      <w:numFmt w:val="bullet"/>
      <w:pStyle w:val="81"/>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03D62ECE"/>
    <w:multiLevelType w:val="multilevel"/>
    <w:tmpl w:val="03D62ECE"/>
    <w:lvl w:ilvl="0" w:tentative="0">
      <w:start w:val="1"/>
      <w:numFmt w:val="bullet"/>
      <w:pStyle w:val="78"/>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0709FD3E"/>
    <w:multiLevelType w:val="multilevel"/>
    <w:tmpl w:val="0709FD3E"/>
    <w:lvl w:ilvl="0" w:tentative="0">
      <w:start w:val="4"/>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9">
    <w:nsid w:val="07A55ECD"/>
    <w:multiLevelType w:val="multilevel"/>
    <w:tmpl w:val="07A55EC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0CEF100B"/>
    <w:multiLevelType w:val="multilevel"/>
    <w:tmpl w:val="0CEF100B"/>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1">
    <w:nsid w:val="0E640482"/>
    <w:multiLevelType w:val="multilevel"/>
    <w:tmpl w:val="0E640482"/>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2">
    <w:nsid w:val="1ACDE60F"/>
    <w:multiLevelType w:val="multilevel"/>
    <w:tmpl w:val="1ACDE60F"/>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3">
    <w:nsid w:val="1C257C7B"/>
    <w:multiLevelType w:val="multilevel"/>
    <w:tmpl w:val="1C257C7B"/>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4">
    <w:nsid w:val="20026F40"/>
    <w:multiLevelType w:val="multilevel"/>
    <w:tmpl w:val="20026F4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5">
    <w:nsid w:val="243FCF68"/>
    <w:multiLevelType w:val="multilevel"/>
    <w:tmpl w:val="243FCF68"/>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6">
    <w:nsid w:val="2470EC97"/>
    <w:multiLevelType w:val="multilevel"/>
    <w:tmpl w:val="2470EC97"/>
    <w:lvl w:ilvl="0" w:tentative="0">
      <w:start w:val="1"/>
      <w:numFmt w:val="decimal"/>
      <w:lvlText w:val="2.%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25B654F3"/>
    <w:multiLevelType w:val="multilevel"/>
    <w:tmpl w:val="25B654F3"/>
    <w:lvl w:ilvl="0" w:tentative="0">
      <w:start w:val="1"/>
      <w:numFmt w:val="bullet"/>
      <w:pStyle w:val="79"/>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8">
    <w:nsid w:val="2A8F537B"/>
    <w:multiLevelType w:val="multilevel"/>
    <w:tmpl w:val="2A8F537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30FC5B15"/>
    <w:multiLevelType w:val="multilevel"/>
    <w:tmpl w:val="30FC5B15"/>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0">
    <w:nsid w:val="322D85CA"/>
    <w:multiLevelType w:val="multilevel"/>
    <w:tmpl w:val="322D85CA"/>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1">
    <w:nsid w:val="32A7AF2D"/>
    <w:multiLevelType w:val="multilevel"/>
    <w:tmpl w:val="32A7AF2D"/>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2">
    <w:nsid w:val="39A0D9AC"/>
    <w:multiLevelType w:val="multilevel"/>
    <w:tmpl w:val="39A0D9AC"/>
    <w:lvl w:ilvl="0" w:tentative="0">
      <w:start w:val="5"/>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3">
    <w:nsid w:val="3B213C49"/>
    <w:multiLevelType w:val="multilevel"/>
    <w:tmpl w:val="3B213C4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45E089B5"/>
    <w:multiLevelType w:val="multilevel"/>
    <w:tmpl w:val="45E089B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46A08BB8"/>
    <w:multiLevelType w:val="multilevel"/>
    <w:tmpl w:val="46A08BB8"/>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6">
    <w:nsid w:val="48D359AE"/>
    <w:multiLevelType w:val="multilevel"/>
    <w:tmpl w:val="48D359AE"/>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4C1BAE26"/>
    <w:multiLevelType w:val="multilevel"/>
    <w:tmpl w:val="4C1BAE2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8">
    <w:nsid w:val="4C3D7A74"/>
    <w:multiLevelType w:val="multilevel"/>
    <w:tmpl w:val="4C3D7A74"/>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9">
    <w:nsid w:val="4D4DC07F"/>
    <w:multiLevelType w:val="multilevel"/>
    <w:tmpl w:val="4D4DC07F"/>
    <w:lvl w:ilvl="0" w:tentative="0">
      <w:start w:val="1"/>
      <w:numFmt w:val="decimal"/>
      <w:lvlText w:val="%1."/>
      <w:lvlJc w:val="left"/>
      <w:pPr>
        <w:ind w:left="450" w:hanging="45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60">
    <w:nsid w:val="4D94DA66"/>
    <w:multiLevelType w:val="multilevel"/>
    <w:tmpl w:val="4D94DA66"/>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1">
    <w:nsid w:val="4F354906"/>
    <w:multiLevelType w:val="multilevel"/>
    <w:tmpl w:val="4F354906"/>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58765686"/>
    <w:multiLevelType w:val="multilevel"/>
    <w:tmpl w:val="58765686"/>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3">
    <w:nsid w:val="58F95A83"/>
    <w:multiLevelType w:val="multilevel"/>
    <w:tmpl w:val="58F95A8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59ADCABA"/>
    <w:multiLevelType w:val="multilevel"/>
    <w:tmpl w:val="59ADCABA"/>
    <w:lvl w:ilvl="0" w:tentative="0">
      <w:start w:val="1"/>
      <w:numFmt w:val="bullet"/>
      <w:pStyle w:val="70"/>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5A241D34"/>
    <w:multiLevelType w:val="multilevel"/>
    <w:tmpl w:val="5A241D34"/>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6">
    <w:nsid w:val="5E29AB5A"/>
    <w:multiLevelType w:val="multilevel"/>
    <w:tmpl w:val="5E29AB5A"/>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7">
    <w:nsid w:val="5E788B0B"/>
    <w:multiLevelType w:val="multilevel"/>
    <w:tmpl w:val="5E788B0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5FFFB1A7"/>
    <w:multiLevelType w:val="multilevel"/>
    <w:tmpl w:val="5FFFB1A7"/>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9">
    <w:nsid w:val="60382F6E"/>
    <w:multiLevelType w:val="multilevel"/>
    <w:tmpl w:val="60382F6E"/>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0">
    <w:nsid w:val="629F7852"/>
    <w:multiLevelType w:val="multilevel"/>
    <w:tmpl w:val="629F7852"/>
    <w:lvl w:ilvl="0" w:tentative="0">
      <w:start w:val="1"/>
      <w:numFmt w:val="decimal"/>
      <w:lvlText w:val="2.4.2.%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65CD0074"/>
    <w:multiLevelType w:val="multilevel"/>
    <w:tmpl w:val="65CD0074"/>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2">
    <w:nsid w:val="72183CF9"/>
    <w:multiLevelType w:val="multilevel"/>
    <w:tmpl w:val="72183CF9"/>
    <w:lvl w:ilvl="0" w:tentative="0">
      <w:start w:val="1"/>
      <w:numFmt w:val="bullet"/>
      <w:pStyle w:val="80"/>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3">
    <w:nsid w:val="73D6512C"/>
    <w:multiLevelType w:val="multilevel"/>
    <w:tmpl w:val="73D6512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4">
    <w:nsid w:val="74C28B35"/>
    <w:multiLevelType w:val="multilevel"/>
    <w:tmpl w:val="74C28B35"/>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5">
    <w:nsid w:val="77ECEA79"/>
    <w:multiLevelType w:val="multilevel"/>
    <w:tmpl w:val="77ECEA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6">
    <w:nsid w:val="79AA4FA4"/>
    <w:multiLevelType w:val="multilevel"/>
    <w:tmpl w:val="79AA4FA4"/>
    <w:lvl w:ilvl="0" w:tentative="0">
      <w:start w:val="4"/>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7">
    <w:nsid w:val="7C246926"/>
    <w:multiLevelType w:val="multilevel"/>
    <w:tmpl w:val="7C246926"/>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8">
    <w:nsid w:val="7DEC2089"/>
    <w:multiLevelType w:val="multilevel"/>
    <w:tmpl w:val="7DEC2089"/>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35"/>
  </w:num>
  <w:num w:numId="2">
    <w:abstractNumId w:val="21"/>
  </w:num>
  <w:num w:numId="3">
    <w:abstractNumId w:val="64"/>
  </w:num>
  <w:num w:numId="4">
    <w:abstractNumId w:val="19"/>
  </w:num>
  <w:num w:numId="5">
    <w:abstractNumId w:val="15"/>
  </w:num>
  <w:num w:numId="6">
    <w:abstractNumId w:val="37"/>
  </w:num>
  <w:num w:numId="7">
    <w:abstractNumId w:val="47"/>
  </w:num>
  <w:num w:numId="8">
    <w:abstractNumId w:val="72"/>
  </w:num>
  <w:num w:numId="9">
    <w:abstractNumId w:val="36"/>
  </w:num>
  <w:num w:numId="10">
    <w:abstractNumId w:val="7"/>
  </w:num>
  <w:num w:numId="11">
    <w:abstractNumId w:val="48"/>
  </w:num>
  <w:num w:numId="12">
    <w:abstractNumId w:val="65"/>
  </w:num>
  <w:num w:numId="13">
    <w:abstractNumId w:val="20"/>
  </w:num>
  <w:num w:numId="14">
    <w:abstractNumId w:val="59"/>
  </w:num>
  <w:num w:numId="15">
    <w:abstractNumId w:val="31"/>
  </w:num>
  <w:num w:numId="16">
    <w:abstractNumId w:val="46"/>
  </w:num>
  <w:num w:numId="17">
    <w:abstractNumId w:val="26"/>
  </w:num>
  <w:num w:numId="18">
    <w:abstractNumId w:val="24"/>
  </w:num>
  <w:num w:numId="19">
    <w:abstractNumId w:val="9"/>
  </w:num>
  <w:num w:numId="20">
    <w:abstractNumId w:val="57"/>
  </w:num>
  <w:num w:numId="21">
    <w:abstractNumId w:val="69"/>
  </w:num>
  <w:num w:numId="22">
    <w:abstractNumId w:val="41"/>
  </w:num>
  <w:num w:numId="23">
    <w:abstractNumId w:val="55"/>
  </w:num>
  <w:num w:numId="24">
    <w:abstractNumId w:val="14"/>
  </w:num>
  <w:num w:numId="25">
    <w:abstractNumId w:val="77"/>
  </w:num>
  <w:num w:numId="26">
    <w:abstractNumId w:val="75"/>
  </w:num>
  <w:num w:numId="27">
    <w:abstractNumId w:val="18"/>
  </w:num>
  <w:num w:numId="28">
    <w:abstractNumId w:val="70"/>
  </w:num>
  <w:num w:numId="29">
    <w:abstractNumId w:val="8"/>
  </w:num>
  <w:num w:numId="30">
    <w:abstractNumId w:val="52"/>
  </w:num>
  <w:num w:numId="31">
    <w:abstractNumId w:val="2"/>
  </w:num>
  <w:num w:numId="32">
    <w:abstractNumId w:val="62"/>
  </w:num>
  <w:num w:numId="33">
    <w:abstractNumId w:val="78"/>
  </w:num>
  <w:num w:numId="34">
    <w:abstractNumId w:val="0"/>
  </w:num>
  <w:num w:numId="35">
    <w:abstractNumId w:val="45"/>
  </w:num>
  <w:num w:numId="36">
    <w:abstractNumId w:val="60"/>
  </w:num>
  <w:num w:numId="37">
    <w:abstractNumId w:val="32"/>
  </w:num>
  <w:num w:numId="38">
    <w:abstractNumId w:val="28"/>
  </w:num>
  <w:num w:numId="39">
    <w:abstractNumId w:val="49"/>
  </w:num>
  <w:num w:numId="40">
    <w:abstractNumId w:val="76"/>
  </w:num>
  <w:num w:numId="41">
    <w:abstractNumId w:val="17"/>
  </w:num>
  <w:num w:numId="42">
    <w:abstractNumId w:val="6"/>
  </w:num>
  <w:num w:numId="43">
    <w:abstractNumId w:val="16"/>
  </w:num>
  <w:num w:numId="44">
    <w:abstractNumId w:val="66"/>
  </w:num>
  <w:num w:numId="45">
    <w:abstractNumId w:val="1"/>
  </w:num>
  <w:num w:numId="46">
    <w:abstractNumId w:val="42"/>
  </w:num>
  <w:num w:numId="47">
    <w:abstractNumId w:val="5"/>
  </w:num>
  <w:num w:numId="48">
    <w:abstractNumId w:val="68"/>
  </w:num>
  <w:num w:numId="49">
    <w:abstractNumId w:val="74"/>
  </w:num>
  <w:num w:numId="50">
    <w:abstractNumId w:val="58"/>
  </w:num>
  <w:num w:numId="51">
    <w:abstractNumId w:val="50"/>
  </w:num>
  <w:num w:numId="52">
    <w:abstractNumId w:val="71"/>
  </w:num>
  <w:num w:numId="53">
    <w:abstractNumId w:val="38"/>
  </w:num>
  <w:num w:numId="54">
    <w:abstractNumId w:val="40"/>
  </w:num>
  <w:num w:numId="55">
    <w:abstractNumId w:val="23"/>
  </w:num>
  <w:num w:numId="56">
    <w:abstractNumId w:val="51"/>
  </w:num>
  <w:num w:numId="57">
    <w:abstractNumId w:val="43"/>
  </w:num>
  <w:num w:numId="58">
    <w:abstractNumId w:val="30"/>
  </w:num>
  <w:num w:numId="59">
    <w:abstractNumId w:val="54"/>
  </w:num>
  <w:num w:numId="60">
    <w:abstractNumId w:val="34"/>
  </w:num>
  <w:num w:numId="61">
    <w:abstractNumId w:val="4"/>
  </w:num>
  <w:num w:numId="62">
    <w:abstractNumId w:val="11"/>
  </w:num>
  <w:num w:numId="63">
    <w:abstractNumId w:val="39"/>
  </w:num>
  <w:num w:numId="64">
    <w:abstractNumId w:val="12"/>
  </w:num>
  <w:num w:numId="65">
    <w:abstractNumId w:val="3"/>
  </w:num>
  <w:num w:numId="66">
    <w:abstractNumId w:val="33"/>
  </w:num>
  <w:num w:numId="67">
    <w:abstractNumId w:val="10"/>
  </w:num>
  <w:num w:numId="68">
    <w:abstractNumId w:val="22"/>
  </w:num>
  <w:num w:numId="69">
    <w:abstractNumId w:val="73"/>
  </w:num>
  <w:num w:numId="70">
    <w:abstractNumId w:val="13"/>
  </w:num>
  <w:num w:numId="71">
    <w:abstractNumId w:val="67"/>
  </w:num>
  <w:num w:numId="72">
    <w:abstractNumId w:val="53"/>
  </w:num>
  <w:num w:numId="73">
    <w:abstractNumId w:val="44"/>
  </w:num>
  <w:num w:numId="74">
    <w:abstractNumId w:val="63"/>
  </w:num>
  <w:num w:numId="75">
    <w:abstractNumId w:val="27"/>
  </w:num>
  <w:num w:numId="76">
    <w:abstractNumId w:val="61"/>
  </w:num>
  <w:num w:numId="77">
    <w:abstractNumId w:val="56"/>
  </w:num>
  <w:num w:numId="78">
    <w:abstractNumId w:val="29"/>
  </w:num>
  <w:num w:numId="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066F4CF7"/>
    <w:rsid w:val="11872B8D"/>
    <w:rsid w:val="14112609"/>
    <w:rsid w:val="24805C6F"/>
    <w:rsid w:val="268F0DAF"/>
    <w:rsid w:val="2EA94D3F"/>
    <w:rsid w:val="321F53B5"/>
    <w:rsid w:val="47860FC5"/>
    <w:rsid w:val="4EA56695"/>
    <w:rsid w:val="50275A10"/>
    <w:rsid w:val="50ED3C36"/>
    <w:rsid w:val="5C2C3C41"/>
    <w:rsid w:val="6194764C"/>
    <w:rsid w:val="61E60EAB"/>
    <w:rsid w:val="63E044E9"/>
    <w:rsid w:val="784B32E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等线" w:cstheme="minorBidi"/>
      <w:sz w:val="26"/>
      <w:szCs w:val="26"/>
      <w:lang w:val="en-US" w:eastAsia="en-US" w:bidi="ar-SA"/>
    </w:rPr>
  </w:style>
  <w:style w:type="paragraph" w:styleId="2">
    <w:name w:val="heading 1"/>
    <w:basedOn w:val="1"/>
    <w:next w:val="1"/>
    <w:qFormat/>
    <w:uiPriority w:val="0"/>
    <w:pPr>
      <w:keepNext/>
      <w:keepLines/>
      <w:spacing w:before="240" w:line="240" w:lineRule="auto"/>
      <w:jc w:val="center"/>
      <w:outlineLvl w:val="0"/>
    </w:pPr>
    <w:rPr>
      <w:b/>
      <w:bCs/>
      <w:kern w:val="44"/>
      <w:sz w:val="30"/>
      <w:szCs w:val="44"/>
    </w:rPr>
  </w:style>
  <w:style w:type="paragraph" w:styleId="3">
    <w:name w:val="heading 2"/>
    <w:basedOn w:val="1"/>
    <w:next w:val="1"/>
    <w:unhideWhenUsed/>
    <w:qFormat/>
    <w:uiPriority w:val="0"/>
    <w:pPr>
      <w:keepNext/>
      <w:keepLines/>
      <w:spacing w:before="40" w:line="240" w:lineRule="auto"/>
      <w:outlineLvl w:val="1"/>
    </w:pPr>
    <w:rPr>
      <w:b/>
      <w:bCs/>
      <w:szCs w:val="32"/>
    </w:rPr>
  </w:style>
  <w:style w:type="paragraph" w:styleId="4">
    <w:name w:val="heading 3"/>
    <w:basedOn w:val="1"/>
    <w:next w:val="1"/>
    <w:unhideWhenUsed/>
    <w:qFormat/>
    <w:uiPriority w:val="0"/>
    <w:pPr>
      <w:keepNext/>
      <w:keepLines/>
      <w:spacing w:before="40" w:line="240" w:lineRule="auto"/>
      <w:outlineLvl w:val="2"/>
    </w:pPr>
    <w:rPr>
      <w:b/>
      <w:bCs/>
      <w:szCs w:val="32"/>
    </w:rPr>
  </w:style>
  <w:style w:type="paragraph" w:styleId="5">
    <w:name w:val="heading 4"/>
    <w:basedOn w:val="1"/>
    <w:next w:val="1"/>
    <w:unhideWhenUsed/>
    <w:qFormat/>
    <w:uiPriority w:val="0"/>
    <w:pPr>
      <w:keepNext/>
      <w:keepLines/>
      <w:spacing w:line="360" w:lineRule="auto"/>
      <w:ind w:left="155" w:leftChars="25" w:hanging="90" w:hangingChars="25"/>
      <w:jc w:val="both"/>
      <w:outlineLvl w:val="3"/>
    </w:pPr>
    <w:rPr>
      <w:b/>
      <w:bCs/>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pPr>
      <w:spacing w:after="1000" w:afterLines="1000"/>
    </w:pPr>
    <w:rPr>
      <w:rFonts w:ascii="Times New Roman" w:hAnsi="Times New Roman" w:eastAsia="黑体" w:cs="Arial"/>
      <w:i/>
      <w:sz w:val="18"/>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pPr>
    <w:rPr>
      <w:rFonts w:ascii="Arial" w:hAnsi="Arial" w:eastAsia="Arial" w:cs="Arial"/>
      <w:b/>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0"/>
    <w:pPr>
      <w:spacing w:before="240" w:after="60"/>
      <w:jc w:val="center"/>
      <w:outlineLvl w:val="0"/>
    </w:pPr>
    <w:rPr>
      <w:rFonts w:ascii="Arial" w:hAnsi="Arial" w:cs="Arial"/>
      <w:b/>
      <w:bCs/>
      <w:sz w:val="32"/>
      <w:szCs w:val="32"/>
    </w:rPr>
  </w:style>
  <w:style w:type="paragraph" w:styleId="141">
    <w:name w:val="toa heading"/>
    <w:basedOn w:val="2"/>
    <w:next w:val="1"/>
    <w:qFormat/>
    <w:uiPriority w:val="0"/>
    <w:pPr>
      <w:spacing w:before="240"/>
    </w:pPr>
    <w:rPr>
      <w:rFonts w:ascii="Times New Roman" w:hAnsi="Times New Roman" w:cs="Arial"/>
      <w:sz w:val="32"/>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249">
    <w:name w:val="Table Normal1"/>
    <w:qFormat/>
    <w:uiPriority w:val="0"/>
  </w:style>
  <w:style w:type="paragraph" w:styleId="250">
    <w:name w:val="List Paragraph"/>
    <w:basedOn w:val="1"/>
    <w:qFormat/>
    <w:uiPriority w:val="34"/>
    <w:pPr>
      <w:ind w:left="720"/>
      <w:contextualSpacing/>
    </w:pPr>
    <w:rPr>
      <w:rFonts w:eastAsia="Times New Roman"/>
    </w:rPr>
  </w:style>
  <w:style w:type="table" w:customStyle="1" w:styleId="251">
    <w:name w:val="_Style 259"/>
    <w:basedOn w:val="249"/>
    <w:uiPriority w:val="0"/>
    <w:pPr>
      <w:widowControl w:val="0"/>
      <w:jc w:val="both"/>
    </w:pPr>
    <w:tblPr>
      <w:tblCellMar>
        <w:top w:w="0" w:type="dxa"/>
        <w:left w:w="108" w:type="dxa"/>
        <w:bottom w:w="0" w:type="dxa"/>
        <w:right w:w="108" w:type="dxa"/>
      </w:tblCellMar>
    </w:tblPr>
  </w:style>
  <w:style w:type="table" w:customStyle="1" w:styleId="252">
    <w:name w:val="_Style 260"/>
    <w:basedOn w:val="249"/>
    <w:uiPriority w:val="0"/>
    <w:pPr>
      <w:widowControl w:val="0"/>
      <w:jc w:val="both"/>
    </w:pPr>
    <w:tblPr>
      <w:tblCellMar>
        <w:top w:w="0" w:type="dxa"/>
        <w:left w:w="108" w:type="dxa"/>
        <w:bottom w:w="0" w:type="dxa"/>
        <w:right w:w="108" w:type="dxa"/>
      </w:tblCellMar>
    </w:tblPr>
  </w:style>
  <w:style w:type="table" w:customStyle="1" w:styleId="253">
    <w:name w:val="_Style 261"/>
    <w:basedOn w:val="249"/>
    <w:uiPriority w:val="0"/>
    <w:pPr>
      <w:widowControl w:val="0"/>
      <w:jc w:val="both"/>
    </w:pPr>
    <w:tblPr>
      <w:tblCellMar>
        <w:top w:w="0" w:type="dxa"/>
        <w:left w:w="108" w:type="dxa"/>
        <w:bottom w:w="0" w:type="dxa"/>
        <w:right w:w="108" w:type="dxa"/>
      </w:tblCellMar>
    </w:tblPr>
  </w:style>
  <w:style w:type="table" w:customStyle="1" w:styleId="254">
    <w:name w:val="_Style 262"/>
    <w:basedOn w:val="249"/>
    <w:uiPriority w:val="0"/>
    <w:pPr>
      <w:widowControl w:val="0"/>
      <w:jc w:val="both"/>
    </w:pPr>
    <w:tblPr>
      <w:tblCellMar>
        <w:top w:w="0" w:type="dxa"/>
        <w:left w:w="108" w:type="dxa"/>
        <w:bottom w:w="0" w:type="dxa"/>
        <w:right w:w="108" w:type="dxa"/>
      </w:tblCellMar>
    </w:tblPr>
  </w:style>
  <w:style w:type="table" w:customStyle="1" w:styleId="255">
    <w:name w:val="_Style 263"/>
    <w:basedOn w:val="249"/>
    <w:qFormat/>
    <w:uiPriority w:val="0"/>
    <w:pPr>
      <w:widowControl w:val="0"/>
      <w:jc w:val="both"/>
    </w:pPr>
    <w:tblPr>
      <w:tblCellMar>
        <w:top w:w="0" w:type="dxa"/>
        <w:left w:w="108" w:type="dxa"/>
        <w:bottom w:w="0" w:type="dxa"/>
        <w:right w:w="108" w:type="dxa"/>
      </w:tblCellMar>
    </w:tblPr>
  </w:style>
  <w:style w:type="table" w:customStyle="1" w:styleId="256">
    <w:name w:val="_Style 264"/>
    <w:basedOn w:val="249"/>
    <w:uiPriority w:val="0"/>
    <w:pPr>
      <w:widowControl w:val="0"/>
      <w:jc w:val="both"/>
    </w:pPr>
    <w:tblPr>
      <w:tblCellMar>
        <w:top w:w="0" w:type="dxa"/>
        <w:left w:w="108" w:type="dxa"/>
        <w:bottom w:w="0" w:type="dxa"/>
        <w:right w:w="108" w:type="dxa"/>
      </w:tblCellMar>
    </w:tblPr>
  </w:style>
  <w:style w:type="table" w:customStyle="1" w:styleId="257">
    <w:name w:val="_Style 265"/>
    <w:basedOn w:val="249"/>
    <w:uiPriority w:val="0"/>
    <w:pPr>
      <w:widowControl w:val="0"/>
      <w:jc w:val="both"/>
    </w:pPr>
    <w:tblPr>
      <w:tblCellMar>
        <w:top w:w="0" w:type="dxa"/>
        <w:left w:w="108" w:type="dxa"/>
        <w:bottom w:w="0" w:type="dxa"/>
        <w:right w:w="108" w:type="dxa"/>
      </w:tblCellMar>
    </w:tblPr>
  </w:style>
  <w:style w:type="table" w:customStyle="1" w:styleId="258">
    <w:name w:val="_Style 266"/>
    <w:basedOn w:val="249"/>
    <w:uiPriority w:val="0"/>
    <w:pPr>
      <w:widowControl w:val="0"/>
      <w:jc w:val="both"/>
    </w:pPr>
    <w:tblPr>
      <w:tblCellMar>
        <w:top w:w="0" w:type="dxa"/>
        <w:left w:w="108" w:type="dxa"/>
        <w:bottom w:w="0" w:type="dxa"/>
        <w:right w:w="108" w:type="dxa"/>
      </w:tblCellMar>
    </w:tblPr>
  </w:style>
  <w:style w:type="table" w:customStyle="1" w:styleId="259">
    <w:name w:val="_Style 267"/>
    <w:basedOn w:val="249"/>
    <w:qFormat/>
    <w:uiPriority w:val="0"/>
    <w:pPr>
      <w:widowControl w:val="0"/>
      <w:jc w:val="both"/>
    </w:pPr>
    <w:tblPr>
      <w:tblCellMar>
        <w:top w:w="0" w:type="dxa"/>
        <w:left w:w="108" w:type="dxa"/>
        <w:bottom w:w="0" w:type="dxa"/>
        <w:right w:w="108" w:type="dxa"/>
      </w:tblCellMar>
    </w:tblPr>
  </w:style>
  <w:style w:type="table" w:customStyle="1" w:styleId="260">
    <w:name w:val="_Style 268"/>
    <w:basedOn w:val="249"/>
    <w:qFormat/>
    <w:uiPriority w:val="0"/>
    <w:pPr>
      <w:widowControl w:val="0"/>
      <w:jc w:val="both"/>
    </w:pPr>
    <w:tblPr>
      <w:tblCellMar>
        <w:top w:w="0" w:type="dxa"/>
        <w:left w:w="108" w:type="dxa"/>
        <w:bottom w:w="0" w:type="dxa"/>
        <w:right w:w="108" w:type="dxa"/>
      </w:tblCellMar>
    </w:tblPr>
  </w:style>
  <w:style w:type="table" w:customStyle="1" w:styleId="261">
    <w:name w:val="_Style 269"/>
    <w:basedOn w:val="249"/>
    <w:qFormat/>
    <w:uiPriority w:val="0"/>
    <w:pPr>
      <w:widowControl w:val="0"/>
      <w:jc w:val="both"/>
    </w:pPr>
    <w:tblPr>
      <w:tblCellMar>
        <w:top w:w="0" w:type="dxa"/>
        <w:left w:w="108" w:type="dxa"/>
        <w:bottom w:w="0" w:type="dxa"/>
        <w:right w:w="108" w:type="dxa"/>
      </w:tblCellMar>
    </w:tblPr>
  </w:style>
  <w:style w:type="table" w:customStyle="1" w:styleId="262">
    <w:name w:val="_Style 270"/>
    <w:basedOn w:val="249"/>
    <w:uiPriority w:val="0"/>
    <w:pPr>
      <w:widowControl w:val="0"/>
      <w:jc w:val="both"/>
    </w:pPr>
    <w:tblPr>
      <w:tblCellMar>
        <w:top w:w="0" w:type="dxa"/>
        <w:left w:w="108" w:type="dxa"/>
        <w:bottom w:w="0" w:type="dxa"/>
        <w:right w:w="108" w:type="dxa"/>
      </w:tblCellMar>
    </w:tblPr>
  </w:style>
  <w:style w:type="table" w:customStyle="1" w:styleId="263">
    <w:name w:val="_Style 271"/>
    <w:basedOn w:val="249"/>
    <w:qFormat/>
    <w:uiPriority w:val="0"/>
    <w:pPr>
      <w:widowControl w:val="0"/>
      <w:jc w:val="both"/>
    </w:pPr>
    <w:tblPr>
      <w:tblCellMar>
        <w:top w:w="0" w:type="dxa"/>
        <w:left w:w="108" w:type="dxa"/>
        <w:bottom w:w="0" w:type="dxa"/>
        <w:right w:w="108" w:type="dxa"/>
      </w:tblCellMar>
    </w:tblPr>
  </w:style>
  <w:style w:type="table" w:customStyle="1" w:styleId="264">
    <w:name w:val="_Style 272"/>
    <w:basedOn w:val="249"/>
    <w:uiPriority w:val="0"/>
    <w:pPr>
      <w:widowControl w:val="0"/>
      <w:jc w:val="both"/>
    </w:pPr>
    <w:tblPr>
      <w:tblCellMar>
        <w:top w:w="0" w:type="dxa"/>
        <w:left w:w="108" w:type="dxa"/>
        <w:bottom w:w="0" w:type="dxa"/>
        <w:right w:w="108" w:type="dxa"/>
      </w:tblCellMar>
    </w:tblPr>
  </w:style>
  <w:style w:type="table" w:customStyle="1" w:styleId="265">
    <w:name w:val="_Style 273"/>
    <w:basedOn w:val="249"/>
    <w:qFormat/>
    <w:uiPriority w:val="0"/>
    <w:pPr>
      <w:widowControl w:val="0"/>
      <w:jc w:val="both"/>
    </w:pPr>
    <w:tblPr>
      <w:tblCellMar>
        <w:top w:w="0" w:type="dxa"/>
        <w:left w:w="108" w:type="dxa"/>
        <w:bottom w:w="0" w:type="dxa"/>
        <w:right w:w="108" w:type="dxa"/>
      </w:tblCellMar>
    </w:tblPr>
  </w:style>
  <w:style w:type="table" w:customStyle="1" w:styleId="266">
    <w:name w:val="_Style 274"/>
    <w:basedOn w:val="249"/>
    <w:uiPriority w:val="0"/>
    <w:pPr>
      <w:widowControl w:val="0"/>
      <w:jc w:val="both"/>
    </w:pPr>
    <w:tblPr>
      <w:tblCellMar>
        <w:top w:w="0" w:type="dxa"/>
        <w:left w:w="108" w:type="dxa"/>
        <w:bottom w:w="0" w:type="dxa"/>
        <w:right w:w="108" w:type="dxa"/>
      </w:tblCellMar>
    </w:tblPr>
  </w:style>
  <w:style w:type="table" w:customStyle="1" w:styleId="267">
    <w:name w:val="_Style 275"/>
    <w:basedOn w:val="249"/>
    <w:uiPriority w:val="0"/>
    <w:pPr>
      <w:widowControl w:val="0"/>
      <w:jc w:val="both"/>
    </w:pPr>
    <w:tblPr>
      <w:tblCellMar>
        <w:top w:w="0" w:type="dxa"/>
        <w:left w:w="108" w:type="dxa"/>
        <w:bottom w:w="0" w:type="dxa"/>
        <w:right w:w="108" w:type="dxa"/>
      </w:tblCellMar>
    </w:tblPr>
  </w:style>
  <w:style w:type="table" w:customStyle="1" w:styleId="268">
    <w:name w:val="_Style 276"/>
    <w:basedOn w:val="249"/>
    <w:qFormat/>
    <w:uiPriority w:val="0"/>
    <w:pPr>
      <w:widowControl w:val="0"/>
      <w:jc w:val="both"/>
    </w:pPr>
    <w:tblPr>
      <w:tblCellMar>
        <w:top w:w="0" w:type="dxa"/>
        <w:left w:w="108" w:type="dxa"/>
        <w:bottom w:w="0" w:type="dxa"/>
        <w:right w:w="108" w:type="dxa"/>
      </w:tblCellMar>
    </w:tblPr>
  </w:style>
  <w:style w:type="table" w:customStyle="1" w:styleId="269">
    <w:name w:val="_Style 277"/>
    <w:basedOn w:val="249"/>
    <w:qFormat/>
    <w:uiPriority w:val="0"/>
    <w:pPr>
      <w:widowControl w:val="0"/>
      <w:jc w:val="both"/>
    </w:pPr>
    <w:tblPr>
      <w:tblCellMar>
        <w:top w:w="0" w:type="dxa"/>
        <w:left w:w="108" w:type="dxa"/>
        <w:bottom w:w="0" w:type="dxa"/>
        <w:right w:w="108" w:type="dxa"/>
      </w:tblCellMar>
    </w:tblPr>
  </w:style>
  <w:style w:type="table" w:customStyle="1" w:styleId="270">
    <w:name w:val="_Style 278"/>
    <w:basedOn w:val="249"/>
    <w:uiPriority w:val="0"/>
    <w:pPr>
      <w:widowControl w:val="0"/>
      <w:jc w:val="both"/>
    </w:pPr>
    <w:tblPr>
      <w:tblCellMar>
        <w:top w:w="0" w:type="dxa"/>
        <w:left w:w="108" w:type="dxa"/>
        <w:bottom w:w="0" w:type="dxa"/>
        <w:right w:w="108" w:type="dxa"/>
      </w:tblCellMar>
    </w:tblPr>
  </w:style>
  <w:style w:type="table" w:customStyle="1" w:styleId="271">
    <w:name w:val="_Style 279"/>
    <w:basedOn w:val="249"/>
    <w:qFormat/>
    <w:uiPriority w:val="0"/>
    <w:pPr>
      <w:widowControl w:val="0"/>
      <w:jc w:val="both"/>
    </w:pPr>
    <w:tblPr>
      <w:tblCellMar>
        <w:top w:w="0" w:type="dxa"/>
        <w:left w:w="108" w:type="dxa"/>
        <w:bottom w:w="0" w:type="dxa"/>
        <w:right w:w="108" w:type="dxa"/>
      </w:tblCellMar>
    </w:tblPr>
  </w:style>
  <w:style w:type="table" w:customStyle="1" w:styleId="272">
    <w:name w:val="_Style 280"/>
    <w:basedOn w:val="249"/>
    <w:uiPriority w:val="0"/>
    <w:pPr>
      <w:widowControl w:val="0"/>
      <w:jc w:val="both"/>
    </w:pPr>
    <w:tblPr>
      <w:tblCellMar>
        <w:top w:w="0" w:type="dxa"/>
        <w:left w:w="108" w:type="dxa"/>
        <w:bottom w:w="0" w:type="dxa"/>
        <w:right w:w="108" w:type="dxa"/>
      </w:tblCellMar>
    </w:tblPr>
  </w:style>
  <w:style w:type="table" w:customStyle="1" w:styleId="273">
    <w:name w:val="_Style 281"/>
    <w:basedOn w:val="249"/>
    <w:qFormat/>
    <w:uiPriority w:val="0"/>
    <w:pPr>
      <w:widowControl w:val="0"/>
      <w:jc w:val="both"/>
    </w:pPr>
    <w:tblPr>
      <w:tblCellMar>
        <w:top w:w="0" w:type="dxa"/>
        <w:left w:w="108" w:type="dxa"/>
        <w:bottom w:w="0" w:type="dxa"/>
        <w:right w:w="108" w:type="dxa"/>
      </w:tblCellMar>
    </w:tblPr>
  </w:style>
  <w:style w:type="table" w:customStyle="1" w:styleId="274">
    <w:name w:val="_Style 282"/>
    <w:basedOn w:val="249"/>
    <w:uiPriority w:val="0"/>
    <w:pPr>
      <w:widowControl w:val="0"/>
      <w:jc w:val="both"/>
    </w:pPr>
    <w:tblPr>
      <w:tblCellMar>
        <w:top w:w="0" w:type="dxa"/>
        <w:left w:w="108" w:type="dxa"/>
        <w:bottom w:w="0" w:type="dxa"/>
        <w:right w:w="108" w:type="dxa"/>
      </w:tblCellMar>
    </w:tblPr>
  </w:style>
  <w:style w:type="table" w:customStyle="1" w:styleId="275">
    <w:name w:val="_Style 283"/>
    <w:basedOn w:val="249"/>
    <w:uiPriority w:val="0"/>
    <w:pPr>
      <w:widowControl w:val="0"/>
      <w:jc w:val="both"/>
    </w:pPr>
    <w:tblPr>
      <w:tblCellMar>
        <w:top w:w="0" w:type="dxa"/>
        <w:left w:w="108" w:type="dxa"/>
        <w:bottom w:w="0" w:type="dxa"/>
        <w:right w:w="108" w:type="dxa"/>
      </w:tblCellMar>
    </w:tblPr>
  </w:style>
  <w:style w:type="table" w:customStyle="1" w:styleId="276">
    <w:name w:val="_Style 284"/>
    <w:basedOn w:val="249"/>
    <w:qFormat/>
    <w:uiPriority w:val="0"/>
    <w:tblPr>
      <w:tblCellMar>
        <w:top w:w="100" w:type="dxa"/>
        <w:left w:w="100" w:type="dxa"/>
        <w:bottom w:w="100" w:type="dxa"/>
        <w:right w:w="100" w:type="dxa"/>
      </w:tblCellMar>
    </w:tblPr>
  </w:style>
  <w:style w:type="table" w:customStyle="1" w:styleId="277">
    <w:name w:val="_Style 285"/>
    <w:basedOn w:val="249"/>
    <w:qFormat/>
    <w:uiPriority w:val="0"/>
    <w:tblPr>
      <w:tblCellMar>
        <w:top w:w="100" w:type="dxa"/>
        <w:left w:w="100" w:type="dxa"/>
        <w:bottom w:w="100" w:type="dxa"/>
        <w:right w:w="100" w:type="dxa"/>
      </w:tblCellMar>
    </w:tblPr>
  </w:style>
  <w:style w:type="table" w:customStyle="1" w:styleId="278">
    <w:name w:val="_Style 286"/>
    <w:basedOn w:val="249"/>
    <w:qFormat/>
    <w:uiPriority w:val="0"/>
    <w:tblPr>
      <w:tblCellMar>
        <w:top w:w="100" w:type="dxa"/>
        <w:left w:w="100" w:type="dxa"/>
        <w:bottom w:w="100" w:type="dxa"/>
        <w:right w:w="100" w:type="dxa"/>
      </w:tblCellMar>
    </w:tblPr>
  </w:style>
  <w:style w:type="table" w:customStyle="1" w:styleId="279">
    <w:name w:val="_Style 287"/>
    <w:basedOn w:val="249"/>
    <w:qFormat/>
    <w:uiPriority w:val="0"/>
    <w:tblPr>
      <w:tblCellMar>
        <w:top w:w="100" w:type="dxa"/>
        <w:left w:w="100" w:type="dxa"/>
        <w:bottom w:w="100" w:type="dxa"/>
        <w:right w:w="100" w:type="dxa"/>
      </w:tblCellMar>
    </w:tblPr>
  </w:style>
  <w:style w:type="table" w:customStyle="1" w:styleId="280">
    <w:name w:val="_Style 288"/>
    <w:basedOn w:val="249"/>
    <w:qFormat/>
    <w:uiPriority w:val="0"/>
    <w:tblPr>
      <w:tblCellMar>
        <w:top w:w="100" w:type="dxa"/>
        <w:left w:w="100" w:type="dxa"/>
        <w:bottom w:w="100" w:type="dxa"/>
        <w:right w:w="100" w:type="dxa"/>
      </w:tblCellMar>
    </w:tblPr>
  </w:style>
  <w:style w:type="table" w:customStyle="1" w:styleId="281">
    <w:name w:val="_Style 289"/>
    <w:basedOn w:val="249"/>
    <w:qFormat/>
    <w:uiPriority w:val="0"/>
    <w:tblPr>
      <w:tblCellMar>
        <w:top w:w="100" w:type="dxa"/>
        <w:left w:w="100" w:type="dxa"/>
        <w:bottom w:w="100" w:type="dxa"/>
        <w:right w:w="100" w:type="dxa"/>
      </w:tblCellMar>
    </w:tblPr>
  </w:style>
  <w:style w:type="table" w:customStyle="1" w:styleId="282">
    <w:name w:val="_Style 290"/>
    <w:basedOn w:val="249"/>
    <w:qFormat/>
    <w:uiPriority w:val="0"/>
    <w:tblPr>
      <w:tblCellMar>
        <w:top w:w="100" w:type="dxa"/>
        <w:left w:w="100" w:type="dxa"/>
        <w:bottom w:w="100" w:type="dxa"/>
        <w:right w:w="100" w:type="dxa"/>
      </w:tblCellMar>
    </w:tblPr>
  </w:style>
  <w:style w:type="table" w:customStyle="1" w:styleId="283">
    <w:name w:val="_Style 291"/>
    <w:basedOn w:val="249"/>
    <w:qFormat/>
    <w:uiPriority w:val="0"/>
    <w:tblPr>
      <w:tblCellMar>
        <w:top w:w="100" w:type="dxa"/>
        <w:left w:w="100" w:type="dxa"/>
        <w:bottom w:w="100" w:type="dxa"/>
        <w:right w:w="100" w:type="dxa"/>
      </w:tblCellMar>
    </w:tblPr>
  </w:style>
  <w:style w:type="table" w:customStyle="1" w:styleId="284">
    <w:name w:val="_Style 292"/>
    <w:basedOn w:val="249"/>
    <w:qFormat/>
    <w:uiPriority w:val="0"/>
    <w:tblPr>
      <w:tblCellMar>
        <w:top w:w="100" w:type="dxa"/>
        <w:left w:w="100" w:type="dxa"/>
        <w:bottom w:w="100" w:type="dxa"/>
        <w:right w:w="100" w:type="dxa"/>
      </w:tblCellMar>
    </w:tblPr>
  </w:style>
  <w:style w:type="table" w:customStyle="1" w:styleId="285">
    <w:name w:val="_Style 293"/>
    <w:basedOn w:val="249"/>
    <w:qFormat/>
    <w:uiPriority w:val="0"/>
    <w:tblPr>
      <w:tblCellMar>
        <w:top w:w="100" w:type="dxa"/>
        <w:left w:w="100" w:type="dxa"/>
        <w:bottom w:w="100" w:type="dxa"/>
        <w:right w:w="100" w:type="dxa"/>
      </w:tblCellMar>
    </w:tblPr>
  </w:style>
  <w:style w:type="table" w:customStyle="1" w:styleId="286">
    <w:name w:val="_Style 294"/>
    <w:basedOn w:val="249"/>
    <w:qFormat/>
    <w:uiPriority w:val="0"/>
    <w:tblPr>
      <w:tblCellMar>
        <w:top w:w="100" w:type="dxa"/>
        <w:left w:w="100" w:type="dxa"/>
        <w:bottom w:w="100" w:type="dxa"/>
        <w:right w:w="100" w:type="dxa"/>
      </w:tblCellMar>
    </w:tblPr>
  </w:style>
  <w:style w:type="table" w:customStyle="1" w:styleId="287">
    <w:name w:val="_Style 295"/>
    <w:basedOn w:val="24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sbDE6TQlnaeuXYEuYA2OnjaqjQ==">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</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64</Pages>
  <TotalTime>19</TotalTime>
  <ScaleCrop>false</ScaleCrop>
  <LinksUpToDate>false</LinksUpToDate>
  <Application>WPS Office_12.2.0.20795_F1E327BC-269C-435d-A152-05C5408002CA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2025-03-29T03:02:00Z</dcterms:created>
  <dc:creator>ASUS</dc:creator>
  <cp:lastModifiedBy>WPS_1716737791</cp:lastModifiedBy>
  <dcterms:modified xsi:type="dcterms:W3CDTF">2025-05-05T13:49:39Z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98C289F794AB43C681B5BB273997D5ED_11</vt:lpwstr>
  </property>
</Properties>
</file>